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6BE66" w14:textId="77777777" w:rsidR="00E8744B" w:rsidRDefault="00E8744B">
      <w:pPr>
        <w:jc w:val="center"/>
        <w:rPr>
          <w:b/>
          <w:szCs w:val="26"/>
          <w:lang w:val="vi-VN"/>
        </w:rPr>
      </w:pPr>
    </w:p>
    <w:p w14:paraId="72F34C68" w14:textId="77777777" w:rsidR="00E8744B" w:rsidRDefault="00000000">
      <w:pPr>
        <w:ind w:firstLine="0"/>
        <w:jc w:val="center"/>
        <w:rPr>
          <w:b/>
          <w:szCs w:val="26"/>
          <w:lang w:val="vi-VN"/>
        </w:rPr>
      </w:pPr>
      <w:r>
        <w:rPr>
          <w:b/>
          <w:szCs w:val="26"/>
          <w:lang w:val="vi-VN"/>
        </w:rPr>
        <w:t>TRƯỜNG ĐẠI HỌC NGOẠI NGỮ - TIN HỌC THÀNH PHỐ HỒ CHÍ MINH</w:t>
      </w:r>
    </w:p>
    <w:p w14:paraId="7AC72DA2" w14:textId="77777777" w:rsidR="00E8744B" w:rsidRDefault="00000000">
      <w:pPr>
        <w:ind w:firstLine="0"/>
        <w:jc w:val="center"/>
        <w:rPr>
          <w:b/>
          <w:szCs w:val="26"/>
          <w:lang w:val="vi-VN"/>
        </w:rPr>
      </w:pPr>
      <w:r>
        <w:rPr>
          <w:b/>
          <w:szCs w:val="26"/>
          <w:lang w:val="vi-VN"/>
        </w:rPr>
        <w:t>KHOA CÔNG NGHỆ THÔNG TIN</w:t>
      </w:r>
    </w:p>
    <w:p w14:paraId="462EA9CB" w14:textId="77777777" w:rsidR="00E8744B" w:rsidRDefault="00000000">
      <w:pPr>
        <w:ind w:firstLine="0"/>
        <w:jc w:val="center"/>
        <w:rPr>
          <w:rFonts w:ascii="Wingdings" w:hAnsi="Wingdings" w:hint="eastAsia"/>
          <w:szCs w:val="26"/>
          <w:lang w:val="vi-VN"/>
        </w:rPr>
      </w:pPr>
      <w:r>
        <w:rPr>
          <w:rFonts w:ascii="Wingdings" w:hAnsi="Wingdings"/>
          <w:szCs w:val="26"/>
          <w:lang w:val="vi-VN"/>
        </w:rPr>
        <w:t></w:t>
      </w:r>
      <w:r>
        <w:rPr>
          <w:rFonts w:ascii="Wingdings" w:hAnsi="Wingdings"/>
          <w:szCs w:val="26"/>
          <w:lang w:val="vi-VN"/>
        </w:rPr>
        <w:t></w:t>
      </w:r>
      <w:r>
        <w:rPr>
          <w:rFonts w:ascii="Wingdings" w:hAnsi="Wingdings"/>
          <w:szCs w:val="26"/>
          <w:lang w:val="vi-VN"/>
        </w:rPr>
        <w:t></w:t>
      </w:r>
    </w:p>
    <w:p w14:paraId="0734BA06" w14:textId="77777777" w:rsidR="00E8744B" w:rsidRDefault="00000000">
      <w:pPr>
        <w:ind w:firstLine="0"/>
        <w:jc w:val="center"/>
        <w:rPr>
          <w:rFonts w:ascii="Wingdings" w:hAnsi="Wingdings" w:hint="eastAsia"/>
          <w:szCs w:val="26"/>
          <w:lang w:val="vi-VN"/>
        </w:rPr>
      </w:pPr>
      <w:r>
        <w:rPr>
          <w:b/>
          <w:noProof/>
          <w:sz w:val="32"/>
          <w:lang w:val="vi-VN"/>
        </w:rPr>
        <w:drawing>
          <wp:inline distT="0" distB="0" distL="0" distR="0" wp14:anchorId="6F65B38D" wp14:editId="2BA60C2E">
            <wp:extent cx="1031240" cy="696595"/>
            <wp:effectExtent l="0" t="0" r="0" b="8255"/>
            <wp:docPr id="2076864333" name="Hình ảnh 2" descr="Ảnh có chứa vòng tròn, màu vàng, Phông chữ,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64333" name="Hình ảnh 2" descr="Ảnh có chứa vòng tròn, màu vàng, Phông chữ, biểu tượng&#10;&#10;Nội dung do AI tạo ra có thể không chính xá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043544" cy="704803"/>
                    </a:xfrm>
                    <a:prstGeom prst="rect">
                      <a:avLst/>
                    </a:prstGeom>
                    <a:noFill/>
                    <a:ln>
                      <a:noFill/>
                    </a:ln>
                  </pic:spPr>
                </pic:pic>
              </a:graphicData>
            </a:graphic>
          </wp:inline>
        </w:drawing>
      </w:r>
    </w:p>
    <w:p w14:paraId="0CD13387" w14:textId="77777777" w:rsidR="00E8744B" w:rsidRDefault="00000000">
      <w:pPr>
        <w:ind w:firstLine="0"/>
        <w:jc w:val="center"/>
        <w:rPr>
          <w:szCs w:val="26"/>
          <w:lang w:val="vi-VN"/>
        </w:rPr>
      </w:pPr>
      <w:r>
        <w:rPr>
          <w:b/>
          <w:szCs w:val="26"/>
          <w:lang w:val="vi-VN"/>
        </w:rPr>
        <w:t>HỌC KỲ 1 2025-2026</w:t>
      </w:r>
    </w:p>
    <w:p w14:paraId="50B27020" w14:textId="77777777" w:rsidR="00E8744B" w:rsidRDefault="00000000">
      <w:pPr>
        <w:ind w:firstLine="0"/>
        <w:jc w:val="center"/>
        <w:rPr>
          <w:szCs w:val="26"/>
          <w:lang w:val="vi-VN"/>
        </w:rPr>
      </w:pPr>
      <w:r>
        <w:rPr>
          <w:b/>
          <w:szCs w:val="26"/>
          <w:lang w:val="vi-VN"/>
        </w:rPr>
        <w:t>CƠ SỞ DỮ LIỆU PHÂN TÁN</w:t>
      </w:r>
    </w:p>
    <w:p w14:paraId="68844A4C" w14:textId="77777777" w:rsidR="00E8744B" w:rsidRDefault="00E8744B">
      <w:pPr>
        <w:ind w:firstLine="0"/>
        <w:jc w:val="center"/>
        <w:rPr>
          <w:lang w:val="vi-VN"/>
        </w:rPr>
      </w:pPr>
    </w:p>
    <w:p w14:paraId="36233B2C" w14:textId="77777777" w:rsidR="00E8744B" w:rsidRDefault="00000000">
      <w:pPr>
        <w:ind w:firstLine="0"/>
        <w:jc w:val="center"/>
        <w:rPr>
          <w:b/>
          <w:sz w:val="72"/>
          <w:szCs w:val="72"/>
          <w:lang w:val="vi-VN"/>
        </w:rPr>
      </w:pPr>
      <w:r>
        <w:rPr>
          <w:sz w:val="36"/>
          <w:szCs w:val="32"/>
          <w:lang w:val="vi-VN"/>
        </w:rPr>
        <w:br/>
      </w:r>
      <w:r>
        <w:rPr>
          <w:b/>
          <w:sz w:val="72"/>
          <w:szCs w:val="72"/>
          <w:lang w:val="vi-VN"/>
        </w:rPr>
        <w:t>QUẢN LÝ ĐỀ ÁN</w:t>
      </w:r>
    </w:p>
    <w:p w14:paraId="00A1E09A" w14:textId="77777777" w:rsidR="00E8744B" w:rsidRDefault="00E8744B">
      <w:pPr>
        <w:ind w:left="1440" w:firstLine="0"/>
        <w:rPr>
          <w:lang w:val="vi-VN"/>
        </w:rPr>
      </w:pPr>
    </w:p>
    <w:p w14:paraId="5D3230B6" w14:textId="77777777" w:rsidR="00E8744B" w:rsidRDefault="00E8744B">
      <w:pPr>
        <w:ind w:left="1440" w:firstLine="0"/>
        <w:rPr>
          <w:lang w:val="vi-VN"/>
        </w:rPr>
      </w:pPr>
    </w:p>
    <w:p w14:paraId="69839BDE" w14:textId="77777777" w:rsidR="00E8744B" w:rsidRDefault="00000000">
      <w:pPr>
        <w:ind w:left="1440" w:firstLine="0"/>
        <w:rPr>
          <w:lang w:val="vi-VN"/>
        </w:rPr>
      </w:pPr>
      <w:r>
        <w:rPr>
          <w:lang w:val="vi-VN"/>
        </w:rPr>
        <w:t>Nhóm sinh viên: 10</w:t>
      </w:r>
    </w:p>
    <w:p w14:paraId="78FF9293" w14:textId="77777777" w:rsidR="00E8744B" w:rsidRDefault="00000000">
      <w:pPr>
        <w:ind w:left="1440" w:firstLine="0"/>
        <w:rPr>
          <w:szCs w:val="26"/>
          <w:lang w:val="vi-VN"/>
        </w:rPr>
      </w:pPr>
      <w:r>
        <w:rPr>
          <w:szCs w:val="26"/>
          <w:lang w:val="vi-VN"/>
        </w:rPr>
        <w:t>Giảng viên hướng dẫn: Phạm Đức Thành</w:t>
      </w:r>
    </w:p>
    <w:p w14:paraId="7FA70610" w14:textId="77777777" w:rsidR="00E8744B" w:rsidRDefault="00000000">
      <w:pPr>
        <w:ind w:left="1440" w:firstLine="0"/>
        <w:rPr>
          <w:szCs w:val="26"/>
          <w:lang w:val="vi-VN"/>
        </w:rPr>
      </w:pPr>
      <w:r>
        <w:rPr>
          <w:szCs w:val="26"/>
          <w:lang w:val="vi-VN"/>
        </w:rPr>
        <w:t>Sinh viên thực hiện:</w:t>
      </w:r>
    </w:p>
    <w:p w14:paraId="45A08CF9" w14:textId="77777777" w:rsidR="00E8744B" w:rsidRDefault="00000000">
      <w:pPr>
        <w:ind w:left="2160" w:firstLine="0"/>
        <w:rPr>
          <w:szCs w:val="26"/>
          <w:lang w:val="vi-VN"/>
        </w:rPr>
      </w:pPr>
      <w:r>
        <w:rPr>
          <w:szCs w:val="26"/>
          <w:lang w:val="vi-VN"/>
        </w:rPr>
        <w:t>1. Đặng Quốc Hưng</w:t>
      </w:r>
      <w:r>
        <w:rPr>
          <w:szCs w:val="26"/>
          <w:lang w:val="vi-VN"/>
        </w:rPr>
        <w:tab/>
      </w:r>
      <w:r>
        <w:rPr>
          <w:szCs w:val="26"/>
          <w:lang w:val="vi-VN"/>
        </w:rPr>
        <w:tab/>
      </w:r>
      <w:r>
        <w:rPr>
          <w:szCs w:val="26"/>
          <w:lang w:val="vi-VN"/>
        </w:rPr>
        <w:tab/>
      </w:r>
      <w:r>
        <w:rPr>
          <w:szCs w:val="26"/>
          <w:lang w:val="vi-VN"/>
        </w:rPr>
        <w:tab/>
        <w:t>23DH110561</w:t>
      </w:r>
    </w:p>
    <w:p w14:paraId="3B4CFB5B" w14:textId="77777777" w:rsidR="00E8744B" w:rsidRDefault="00000000">
      <w:pPr>
        <w:ind w:left="2160" w:firstLine="0"/>
        <w:rPr>
          <w:szCs w:val="26"/>
          <w:lang w:val="vi-VN"/>
        </w:rPr>
      </w:pPr>
      <w:r>
        <w:rPr>
          <w:szCs w:val="26"/>
          <w:lang w:val="vi-VN"/>
        </w:rPr>
        <w:t>2. Nguyễn Anh Thư</w:t>
      </w:r>
      <w:r>
        <w:rPr>
          <w:szCs w:val="26"/>
          <w:lang w:val="vi-VN"/>
        </w:rPr>
        <w:tab/>
      </w:r>
      <w:r>
        <w:rPr>
          <w:szCs w:val="26"/>
          <w:lang w:val="vi-VN"/>
        </w:rPr>
        <w:tab/>
      </w:r>
      <w:r>
        <w:rPr>
          <w:szCs w:val="26"/>
          <w:lang w:val="vi-VN"/>
        </w:rPr>
        <w:tab/>
      </w:r>
      <w:r>
        <w:rPr>
          <w:szCs w:val="26"/>
          <w:lang w:val="vi-VN"/>
        </w:rPr>
        <w:tab/>
        <w:t>23DH113506</w:t>
      </w:r>
    </w:p>
    <w:p w14:paraId="1353B62A" w14:textId="77777777" w:rsidR="00E8744B" w:rsidRDefault="00000000">
      <w:pPr>
        <w:ind w:left="2160" w:firstLine="0"/>
        <w:rPr>
          <w:szCs w:val="26"/>
          <w:lang w:val="vi-VN"/>
        </w:rPr>
      </w:pPr>
      <w:r>
        <w:rPr>
          <w:szCs w:val="26"/>
          <w:lang w:val="vi-VN"/>
        </w:rPr>
        <w:t>3. Nguyễn Ngọc Minh Thư</w:t>
      </w:r>
      <w:r>
        <w:rPr>
          <w:szCs w:val="26"/>
          <w:lang w:val="vi-VN"/>
        </w:rPr>
        <w:tab/>
      </w:r>
      <w:r>
        <w:rPr>
          <w:szCs w:val="26"/>
          <w:lang w:val="vi-VN"/>
        </w:rPr>
        <w:tab/>
      </w:r>
      <w:r>
        <w:rPr>
          <w:szCs w:val="26"/>
          <w:lang w:val="vi-VN"/>
        </w:rPr>
        <w:tab/>
        <w:t>23DH113515</w:t>
      </w:r>
    </w:p>
    <w:p w14:paraId="0D803683" w14:textId="77777777" w:rsidR="00E8744B" w:rsidRDefault="00E8744B">
      <w:pPr>
        <w:ind w:firstLine="0"/>
        <w:rPr>
          <w:lang w:val="vi-VN"/>
        </w:rPr>
      </w:pPr>
    </w:p>
    <w:p w14:paraId="0AB7FD7C" w14:textId="77777777" w:rsidR="00E8744B" w:rsidRDefault="00000000">
      <w:pPr>
        <w:ind w:firstLine="0"/>
        <w:jc w:val="center"/>
        <w:rPr>
          <w:lang w:val="vi-VN"/>
        </w:rPr>
        <w:sectPr w:rsidR="00E8744B">
          <w:footerReference w:type="default" r:id="rId13"/>
          <w:pgSz w:w="11906" w:h="16838"/>
          <w:pgMar w:top="1699" w:right="1138" w:bottom="1699" w:left="1987" w:header="1282" w:footer="1282" w:gutter="0"/>
          <w:pgBorders w:display="firstPage">
            <w:top w:val="thinThickSmallGap" w:sz="24" w:space="1" w:color="1F497D" w:themeColor="text2"/>
            <w:left w:val="thinThickSmallGap" w:sz="24" w:space="4" w:color="1F497D" w:themeColor="text2"/>
            <w:bottom w:val="thickThinSmallGap" w:sz="24" w:space="1" w:color="1F497D" w:themeColor="text2"/>
            <w:right w:val="thickThinSmallGap" w:sz="24" w:space="4" w:color="1F497D" w:themeColor="text2"/>
          </w:pgBorders>
          <w:pgNumType w:fmt="lowerRoman" w:start="1"/>
          <w:cols w:space="720"/>
          <w:docGrid w:linePitch="360"/>
        </w:sectPr>
      </w:pPr>
      <w:r>
        <w:rPr>
          <w:lang w:val="vi-VN"/>
        </w:rPr>
        <w:t xml:space="preserve">TP Hồ Chí Minh, tháng 12  năm 2025 </w:t>
      </w:r>
    </w:p>
    <w:bookmarkStart w:id="0" w:name="_Toc215089133" w:displacedByCustomXml="next"/>
    <w:bookmarkStart w:id="1" w:name="_Toc749616462" w:displacedByCustomXml="next"/>
    <w:sdt>
      <w:sdtPr>
        <w:rPr>
          <w:b w:val="0"/>
          <w:bCs/>
          <w:caps w:val="0"/>
          <w:sz w:val="26"/>
          <w:szCs w:val="22"/>
        </w:rPr>
        <w:id w:val="1118947251"/>
        <w:docPartObj>
          <w:docPartGallery w:val="Table of Contents"/>
          <w:docPartUnique/>
        </w:docPartObj>
      </w:sdtPr>
      <w:sdtEndPr>
        <w:rPr>
          <w:bCs w:val="0"/>
        </w:rPr>
      </w:sdtEndPr>
      <w:sdtContent>
        <w:p w14:paraId="4F8432DF" w14:textId="77777777" w:rsidR="00E8744B" w:rsidRDefault="00000000">
          <w:pPr>
            <w:pStyle w:val="Kiu1"/>
            <w:rPr>
              <w:lang w:val="vi-VN"/>
            </w:rPr>
          </w:pPr>
          <w:r>
            <w:rPr>
              <w:lang w:val="vi-VN"/>
            </w:rPr>
            <w:t>MỤC LỤC</w:t>
          </w:r>
          <w:bookmarkEnd w:id="1"/>
          <w:bookmarkEnd w:id="0"/>
        </w:p>
        <w:p w14:paraId="0C69AF21" w14:textId="6ED82E75" w:rsidR="00695367" w:rsidRDefault="00000000">
          <w:pPr>
            <w:pStyle w:val="Mucluc1"/>
            <w:rPr>
              <w:rFonts w:asciiTheme="minorHAnsi" w:hAnsiTheme="minorHAnsi"/>
              <w:b w:val="0"/>
              <w:bCs w:val="0"/>
              <w:noProof/>
              <w:kern w:val="2"/>
              <w:sz w:val="24"/>
              <w:szCs w:val="24"/>
              <w:lang w:eastAsia="vi-VN"/>
              <w14:ligatures w14:val="standardContextual"/>
            </w:rPr>
          </w:pPr>
          <w:r>
            <w:fldChar w:fldCharType="begin"/>
          </w:r>
          <w:r>
            <w:instrText xml:space="preserve"> TOC \o "1-3" \h \z \u </w:instrText>
          </w:r>
          <w:r>
            <w:fldChar w:fldCharType="separate"/>
          </w:r>
          <w:hyperlink w:anchor="_Toc215089133" w:history="1">
            <w:r w:rsidR="00695367" w:rsidRPr="00E8503C">
              <w:rPr>
                <w:rStyle w:val="Siuktni"/>
                <w:noProof/>
              </w:rPr>
              <w:t>MỤC LỤC</w:t>
            </w:r>
            <w:r w:rsidR="00695367">
              <w:rPr>
                <w:noProof/>
                <w:webHidden/>
              </w:rPr>
              <w:tab/>
            </w:r>
            <w:r w:rsidR="00695367">
              <w:rPr>
                <w:noProof/>
                <w:webHidden/>
              </w:rPr>
              <w:tab/>
            </w:r>
            <w:r w:rsidR="00695367">
              <w:rPr>
                <w:noProof/>
                <w:webHidden/>
              </w:rPr>
              <w:fldChar w:fldCharType="begin"/>
            </w:r>
            <w:r w:rsidR="00695367">
              <w:rPr>
                <w:noProof/>
                <w:webHidden/>
              </w:rPr>
              <w:instrText xml:space="preserve"> PAGEREF _Toc215089133 \h </w:instrText>
            </w:r>
            <w:r w:rsidR="00695367">
              <w:rPr>
                <w:noProof/>
                <w:webHidden/>
              </w:rPr>
            </w:r>
            <w:r w:rsidR="00695367">
              <w:rPr>
                <w:noProof/>
                <w:webHidden/>
              </w:rPr>
              <w:fldChar w:fldCharType="separate"/>
            </w:r>
            <w:r w:rsidR="00695367">
              <w:rPr>
                <w:noProof/>
                <w:webHidden/>
              </w:rPr>
              <w:t>i</w:t>
            </w:r>
            <w:r w:rsidR="00695367">
              <w:rPr>
                <w:noProof/>
                <w:webHidden/>
              </w:rPr>
              <w:fldChar w:fldCharType="end"/>
            </w:r>
          </w:hyperlink>
        </w:p>
        <w:p w14:paraId="4D702B8A" w14:textId="6AEB43F4" w:rsidR="00695367" w:rsidRDefault="00695367">
          <w:pPr>
            <w:pStyle w:val="Mucluc1"/>
            <w:rPr>
              <w:rFonts w:asciiTheme="minorHAnsi" w:hAnsiTheme="minorHAnsi"/>
              <w:b w:val="0"/>
              <w:bCs w:val="0"/>
              <w:noProof/>
              <w:kern w:val="2"/>
              <w:sz w:val="24"/>
              <w:szCs w:val="24"/>
              <w:lang w:eastAsia="vi-VN"/>
              <w14:ligatures w14:val="standardContextual"/>
            </w:rPr>
          </w:pPr>
          <w:hyperlink w:anchor="_Toc215089134" w:history="1">
            <w:r w:rsidRPr="00E8503C">
              <w:rPr>
                <w:rStyle w:val="Siuktni"/>
                <w:noProof/>
              </w:rPr>
              <w:t>DANH MỤC HÌNH</w:t>
            </w:r>
            <w:r>
              <w:rPr>
                <w:noProof/>
                <w:webHidden/>
              </w:rPr>
              <w:tab/>
            </w:r>
            <w:r>
              <w:rPr>
                <w:noProof/>
                <w:webHidden/>
              </w:rPr>
              <w:fldChar w:fldCharType="begin"/>
            </w:r>
            <w:r>
              <w:rPr>
                <w:noProof/>
                <w:webHidden/>
              </w:rPr>
              <w:instrText xml:space="preserve"> PAGEREF _Toc215089134 \h </w:instrText>
            </w:r>
            <w:r>
              <w:rPr>
                <w:noProof/>
                <w:webHidden/>
              </w:rPr>
            </w:r>
            <w:r>
              <w:rPr>
                <w:noProof/>
                <w:webHidden/>
              </w:rPr>
              <w:fldChar w:fldCharType="separate"/>
            </w:r>
            <w:r>
              <w:rPr>
                <w:noProof/>
                <w:webHidden/>
              </w:rPr>
              <w:t>iv</w:t>
            </w:r>
            <w:r>
              <w:rPr>
                <w:noProof/>
                <w:webHidden/>
              </w:rPr>
              <w:fldChar w:fldCharType="end"/>
            </w:r>
          </w:hyperlink>
        </w:p>
        <w:p w14:paraId="63432536" w14:textId="75AC3302" w:rsidR="00695367" w:rsidRDefault="00695367">
          <w:pPr>
            <w:pStyle w:val="Mucluc1"/>
            <w:rPr>
              <w:rFonts w:asciiTheme="minorHAnsi" w:hAnsiTheme="minorHAnsi"/>
              <w:b w:val="0"/>
              <w:bCs w:val="0"/>
              <w:noProof/>
              <w:kern w:val="2"/>
              <w:sz w:val="24"/>
              <w:szCs w:val="24"/>
              <w:lang w:eastAsia="vi-VN"/>
              <w14:ligatures w14:val="standardContextual"/>
            </w:rPr>
          </w:pPr>
          <w:hyperlink w:anchor="_Toc215089135" w:history="1">
            <w:r w:rsidRPr="00E8503C">
              <w:rPr>
                <w:rStyle w:val="Siuktni"/>
                <w:noProof/>
              </w:rPr>
              <w:t>DANH MỤC BẢNG</w:t>
            </w:r>
            <w:r>
              <w:rPr>
                <w:noProof/>
                <w:webHidden/>
              </w:rPr>
              <w:tab/>
            </w:r>
            <w:r>
              <w:rPr>
                <w:noProof/>
                <w:webHidden/>
              </w:rPr>
              <w:fldChar w:fldCharType="begin"/>
            </w:r>
            <w:r>
              <w:rPr>
                <w:noProof/>
                <w:webHidden/>
              </w:rPr>
              <w:instrText xml:space="preserve"> PAGEREF _Toc215089135 \h </w:instrText>
            </w:r>
            <w:r>
              <w:rPr>
                <w:noProof/>
                <w:webHidden/>
              </w:rPr>
            </w:r>
            <w:r>
              <w:rPr>
                <w:noProof/>
                <w:webHidden/>
              </w:rPr>
              <w:fldChar w:fldCharType="separate"/>
            </w:r>
            <w:r>
              <w:rPr>
                <w:noProof/>
                <w:webHidden/>
              </w:rPr>
              <w:t>vi</w:t>
            </w:r>
            <w:r>
              <w:rPr>
                <w:noProof/>
                <w:webHidden/>
              </w:rPr>
              <w:fldChar w:fldCharType="end"/>
            </w:r>
          </w:hyperlink>
        </w:p>
        <w:p w14:paraId="21F76322" w14:textId="7AC9478C" w:rsidR="00695367" w:rsidRDefault="00695367">
          <w:pPr>
            <w:pStyle w:val="Mucluc1"/>
            <w:rPr>
              <w:rFonts w:asciiTheme="minorHAnsi" w:hAnsiTheme="minorHAnsi"/>
              <w:b w:val="0"/>
              <w:bCs w:val="0"/>
              <w:noProof/>
              <w:kern w:val="2"/>
              <w:sz w:val="24"/>
              <w:szCs w:val="24"/>
              <w:lang w:eastAsia="vi-VN"/>
              <w14:ligatures w14:val="standardContextual"/>
            </w:rPr>
          </w:pPr>
          <w:hyperlink w:anchor="_Toc215089136" w:history="1">
            <w:r w:rsidRPr="00E8503C">
              <w:rPr>
                <w:rStyle w:val="Siuktni"/>
                <w:noProof/>
              </w:rPr>
              <w:t>CHƯƠNG 1:</w:t>
            </w:r>
            <w:r>
              <w:rPr>
                <w:rFonts w:asciiTheme="minorHAnsi" w:hAnsiTheme="minorHAnsi"/>
                <w:b w:val="0"/>
                <w:bCs w:val="0"/>
                <w:noProof/>
                <w:kern w:val="2"/>
                <w:sz w:val="24"/>
                <w:szCs w:val="24"/>
                <w:lang w:eastAsia="vi-VN"/>
                <w14:ligatures w14:val="standardContextual"/>
              </w:rPr>
              <w:tab/>
            </w:r>
            <w:r w:rsidRPr="00E8503C">
              <w:rPr>
                <w:rStyle w:val="Siuktni"/>
                <w:noProof/>
              </w:rPr>
              <w:t>GIỚI THIỆU</w:t>
            </w:r>
            <w:r>
              <w:rPr>
                <w:noProof/>
                <w:webHidden/>
              </w:rPr>
              <w:tab/>
            </w:r>
            <w:r>
              <w:rPr>
                <w:noProof/>
                <w:webHidden/>
              </w:rPr>
              <w:fldChar w:fldCharType="begin"/>
            </w:r>
            <w:r>
              <w:rPr>
                <w:noProof/>
                <w:webHidden/>
              </w:rPr>
              <w:instrText xml:space="preserve"> PAGEREF _Toc215089136 \h </w:instrText>
            </w:r>
            <w:r>
              <w:rPr>
                <w:noProof/>
                <w:webHidden/>
              </w:rPr>
            </w:r>
            <w:r>
              <w:rPr>
                <w:noProof/>
                <w:webHidden/>
              </w:rPr>
              <w:fldChar w:fldCharType="separate"/>
            </w:r>
            <w:r>
              <w:rPr>
                <w:noProof/>
                <w:webHidden/>
              </w:rPr>
              <w:t>1</w:t>
            </w:r>
            <w:r>
              <w:rPr>
                <w:noProof/>
                <w:webHidden/>
              </w:rPr>
              <w:fldChar w:fldCharType="end"/>
            </w:r>
          </w:hyperlink>
        </w:p>
        <w:p w14:paraId="2AA2D303" w14:textId="7B84CC7C" w:rsidR="00695367" w:rsidRDefault="00695367">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5089137" w:history="1">
            <w:r w:rsidRPr="00E8503C">
              <w:rPr>
                <w:rStyle w:val="Siuktni"/>
                <w:noProof/>
                <w:lang w:val="vi-VN"/>
              </w:rPr>
              <w:t>1.1.</w:t>
            </w:r>
            <w:r>
              <w:rPr>
                <w:rFonts w:asciiTheme="minorHAnsi" w:hAnsiTheme="minorHAnsi"/>
                <w:noProof/>
                <w:kern w:val="2"/>
                <w:sz w:val="24"/>
                <w:szCs w:val="24"/>
                <w:lang w:val="vi-VN" w:eastAsia="vi-VN"/>
                <w14:ligatures w14:val="standardContextual"/>
              </w:rPr>
              <w:tab/>
            </w:r>
            <w:r w:rsidRPr="00E8503C">
              <w:rPr>
                <w:rStyle w:val="Siuktni"/>
                <w:noProof/>
                <w:lang w:val="vi-VN"/>
              </w:rPr>
              <w:t>Lý do chọn đề tài.</w:t>
            </w:r>
            <w:r>
              <w:rPr>
                <w:noProof/>
                <w:webHidden/>
              </w:rPr>
              <w:tab/>
            </w:r>
            <w:r>
              <w:rPr>
                <w:noProof/>
                <w:webHidden/>
              </w:rPr>
              <w:fldChar w:fldCharType="begin"/>
            </w:r>
            <w:r>
              <w:rPr>
                <w:noProof/>
                <w:webHidden/>
              </w:rPr>
              <w:instrText xml:space="preserve"> PAGEREF _Toc215089137 \h </w:instrText>
            </w:r>
            <w:r>
              <w:rPr>
                <w:noProof/>
                <w:webHidden/>
              </w:rPr>
            </w:r>
            <w:r>
              <w:rPr>
                <w:noProof/>
                <w:webHidden/>
              </w:rPr>
              <w:fldChar w:fldCharType="separate"/>
            </w:r>
            <w:r>
              <w:rPr>
                <w:noProof/>
                <w:webHidden/>
              </w:rPr>
              <w:t>1</w:t>
            </w:r>
            <w:r>
              <w:rPr>
                <w:noProof/>
                <w:webHidden/>
              </w:rPr>
              <w:fldChar w:fldCharType="end"/>
            </w:r>
          </w:hyperlink>
        </w:p>
        <w:p w14:paraId="4385F4C1" w14:textId="5FCFD318" w:rsidR="00695367" w:rsidRDefault="00695367">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5089138" w:history="1">
            <w:r w:rsidRPr="00E8503C">
              <w:rPr>
                <w:rStyle w:val="Siuktni"/>
                <w:noProof/>
                <w:lang w:val="vi-VN"/>
              </w:rPr>
              <w:t>1.2.</w:t>
            </w:r>
            <w:r>
              <w:rPr>
                <w:rFonts w:asciiTheme="minorHAnsi" w:hAnsiTheme="minorHAnsi"/>
                <w:noProof/>
                <w:kern w:val="2"/>
                <w:sz w:val="24"/>
                <w:szCs w:val="24"/>
                <w:lang w:val="vi-VN" w:eastAsia="vi-VN"/>
                <w14:ligatures w14:val="standardContextual"/>
              </w:rPr>
              <w:tab/>
            </w:r>
            <w:r w:rsidRPr="00E8503C">
              <w:rPr>
                <w:rStyle w:val="Siuktni"/>
                <w:noProof/>
                <w:lang w:val="vi-VN"/>
              </w:rPr>
              <w:t>Mục tiêu ứng dụng.</w:t>
            </w:r>
            <w:r>
              <w:rPr>
                <w:noProof/>
                <w:webHidden/>
              </w:rPr>
              <w:tab/>
            </w:r>
            <w:r>
              <w:rPr>
                <w:noProof/>
                <w:webHidden/>
              </w:rPr>
              <w:fldChar w:fldCharType="begin"/>
            </w:r>
            <w:r>
              <w:rPr>
                <w:noProof/>
                <w:webHidden/>
              </w:rPr>
              <w:instrText xml:space="preserve"> PAGEREF _Toc215089138 \h </w:instrText>
            </w:r>
            <w:r>
              <w:rPr>
                <w:noProof/>
                <w:webHidden/>
              </w:rPr>
            </w:r>
            <w:r>
              <w:rPr>
                <w:noProof/>
                <w:webHidden/>
              </w:rPr>
              <w:fldChar w:fldCharType="separate"/>
            </w:r>
            <w:r>
              <w:rPr>
                <w:noProof/>
                <w:webHidden/>
              </w:rPr>
              <w:t>1</w:t>
            </w:r>
            <w:r>
              <w:rPr>
                <w:noProof/>
                <w:webHidden/>
              </w:rPr>
              <w:fldChar w:fldCharType="end"/>
            </w:r>
          </w:hyperlink>
        </w:p>
        <w:p w14:paraId="050B61B7" w14:textId="7C0BBA4B" w:rsidR="00695367" w:rsidRDefault="00695367">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5089139" w:history="1">
            <w:r w:rsidRPr="00E8503C">
              <w:rPr>
                <w:rStyle w:val="Siuktni"/>
                <w:noProof/>
                <w:lang w:val="vi-VN"/>
              </w:rPr>
              <w:t>1.3.</w:t>
            </w:r>
            <w:r>
              <w:rPr>
                <w:rFonts w:asciiTheme="minorHAnsi" w:hAnsiTheme="minorHAnsi"/>
                <w:noProof/>
                <w:kern w:val="2"/>
                <w:sz w:val="24"/>
                <w:szCs w:val="24"/>
                <w:lang w:val="vi-VN" w:eastAsia="vi-VN"/>
                <w14:ligatures w14:val="standardContextual"/>
              </w:rPr>
              <w:tab/>
            </w:r>
            <w:r w:rsidRPr="00E8503C">
              <w:rPr>
                <w:rStyle w:val="Siuktni"/>
                <w:noProof/>
                <w:lang w:val="vi-VN"/>
              </w:rPr>
              <w:t>Phạm vi nghiên cứu/ứng dụng</w:t>
            </w:r>
            <w:r>
              <w:rPr>
                <w:noProof/>
                <w:webHidden/>
              </w:rPr>
              <w:tab/>
            </w:r>
            <w:r>
              <w:rPr>
                <w:noProof/>
                <w:webHidden/>
              </w:rPr>
              <w:fldChar w:fldCharType="begin"/>
            </w:r>
            <w:r>
              <w:rPr>
                <w:noProof/>
                <w:webHidden/>
              </w:rPr>
              <w:instrText xml:space="preserve"> PAGEREF _Toc215089139 \h </w:instrText>
            </w:r>
            <w:r>
              <w:rPr>
                <w:noProof/>
                <w:webHidden/>
              </w:rPr>
            </w:r>
            <w:r>
              <w:rPr>
                <w:noProof/>
                <w:webHidden/>
              </w:rPr>
              <w:fldChar w:fldCharType="separate"/>
            </w:r>
            <w:r>
              <w:rPr>
                <w:noProof/>
                <w:webHidden/>
              </w:rPr>
              <w:t>1</w:t>
            </w:r>
            <w:r>
              <w:rPr>
                <w:noProof/>
                <w:webHidden/>
              </w:rPr>
              <w:fldChar w:fldCharType="end"/>
            </w:r>
          </w:hyperlink>
        </w:p>
        <w:p w14:paraId="20B0558A" w14:textId="5CDDBED7" w:rsidR="00695367" w:rsidRDefault="00695367">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5089140" w:history="1">
            <w:r w:rsidRPr="00E8503C">
              <w:rPr>
                <w:rStyle w:val="Siuktni"/>
                <w:noProof/>
                <w:lang w:val="vi-VN"/>
              </w:rPr>
              <w:t>1.4.</w:t>
            </w:r>
            <w:r>
              <w:rPr>
                <w:rFonts w:asciiTheme="minorHAnsi" w:hAnsiTheme="minorHAnsi"/>
                <w:noProof/>
                <w:kern w:val="2"/>
                <w:sz w:val="24"/>
                <w:szCs w:val="24"/>
                <w:lang w:val="vi-VN" w:eastAsia="vi-VN"/>
                <w14:ligatures w14:val="standardContextual"/>
              </w:rPr>
              <w:tab/>
            </w:r>
            <w:r w:rsidRPr="00E8503C">
              <w:rPr>
                <w:rStyle w:val="Siuktni"/>
                <w:noProof/>
                <w:lang w:val="vi-VN"/>
              </w:rPr>
              <w:t>Tổng quan đề tài</w:t>
            </w:r>
            <w:r>
              <w:rPr>
                <w:noProof/>
                <w:webHidden/>
              </w:rPr>
              <w:tab/>
            </w:r>
            <w:r>
              <w:rPr>
                <w:noProof/>
                <w:webHidden/>
              </w:rPr>
              <w:fldChar w:fldCharType="begin"/>
            </w:r>
            <w:r>
              <w:rPr>
                <w:noProof/>
                <w:webHidden/>
              </w:rPr>
              <w:instrText xml:space="preserve"> PAGEREF _Toc215089140 \h </w:instrText>
            </w:r>
            <w:r>
              <w:rPr>
                <w:noProof/>
                <w:webHidden/>
              </w:rPr>
            </w:r>
            <w:r>
              <w:rPr>
                <w:noProof/>
                <w:webHidden/>
              </w:rPr>
              <w:fldChar w:fldCharType="separate"/>
            </w:r>
            <w:r>
              <w:rPr>
                <w:noProof/>
                <w:webHidden/>
              </w:rPr>
              <w:t>2</w:t>
            </w:r>
            <w:r>
              <w:rPr>
                <w:noProof/>
                <w:webHidden/>
              </w:rPr>
              <w:fldChar w:fldCharType="end"/>
            </w:r>
          </w:hyperlink>
        </w:p>
        <w:p w14:paraId="27CE617B" w14:textId="0DCC8133" w:rsidR="00695367" w:rsidRDefault="00695367">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5089141" w:history="1">
            <w:r w:rsidRPr="00E8503C">
              <w:rPr>
                <w:rStyle w:val="Siuktni"/>
                <w:noProof/>
                <w:lang w:val="vi-VN"/>
              </w:rPr>
              <w:t>1.5.</w:t>
            </w:r>
            <w:r>
              <w:rPr>
                <w:rFonts w:asciiTheme="minorHAnsi" w:hAnsiTheme="minorHAnsi"/>
                <w:noProof/>
                <w:kern w:val="2"/>
                <w:sz w:val="24"/>
                <w:szCs w:val="24"/>
                <w:lang w:val="vi-VN" w:eastAsia="vi-VN"/>
                <w14:ligatures w14:val="standardContextual"/>
              </w:rPr>
              <w:tab/>
            </w:r>
            <w:r w:rsidRPr="00E8503C">
              <w:rPr>
                <w:rStyle w:val="Siuktni"/>
                <w:noProof/>
                <w:lang w:val="vi-VN"/>
              </w:rPr>
              <w:t>Cấu trúc báo cáo</w:t>
            </w:r>
            <w:r>
              <w:rPr>
                <w:noProof/>
                <w:webHidden/>
              </w:rPr>
              <w:tab/>
            </w:r>
            <w:r>
              <w:rPr>
                <w:noProof/>
                <w:webHidden/>
              </w:rPr>
              <w:fldChar w:fldCharType="begin"/>
            </w:r>
            <w:r>
              <w:rPr>
                <w:noProof/>
                <w:webHidden/>
              </w:rPr>
              <w:instrText xml:space="preserve"> PAGEREF _Toc215089141 \h </w:instrText>
            </w:r>
            <w:r>
              <w:rPr>
                <w:noProof/>
                <w:webHidden/>
              </w:rPr>
            </w:r>
            <w:r>
              <w:rPr>
                <w:noProof/>
                <w:webHidden/>
              </w:rPr>
              <w:fldChar w:fldCharType="separate"/>
            </w:r>
            <w:r>
              <w:rPr>
                <w:noProof/>
                <w:webHidden/>
              </w:rPr>
              <w:t>2</w:t>
            </w:r>
            <w:r>
              <w:rPr>
                <w:noProof/>
                <w:webHidden/>
              </w:rPr>
              <w:fldChar w:fldCharType="end"/>
            </w:r>
          </w:hyperlink>
        </w:p>
        <w:p w14:paraId="337E7710" w14:textId="077D0B76" w:rsidR="00695367" w:rsidRDefault="00695367">
          <w:pPr>
            <w:pStyle w:val="Mucluc1"/>
            <w:rPr>
              <w:rFonts w:asciiTheme="minorHAnsi" w:hAnsiTheme="minorHAnsi"/>
              <w:b w:val="0"/>
              <w:bCs w:val="0"/>
              <w:noProof/>
              <w:kern w:val="2"/>
              <w:sz w:val="24"/>
              <w:szCs w:val="24"/>
              <w:lang w:eastAsia="vi-VN"/>
              <w14:ligatures w14:val="standardContextual"/>
            </w:rPr>
          </w:pPr>
          <w:hyperlink w:anchor="_Toc215089142" w:history="1">
            <w:r w:rsidRPr="00E8503C">
              <w:rPr>
                <w:rStyle w:val="Siuktni"/>
                <w:noProof/>
              </w:rPr>
              <w:t>CHƯƠNG 2:</w:t>
            </w:r>
            <w:r>
              <w:rPr>
                <w:rFonts w:asciiTheme="minorHAnsi" w:hAnsiTheme="minorHAnsi"/>
                <w:b w:val="0"/>
                <w:bCs w:val="0"/>
                <w:noProof/>
                <w:kern w:val="2"/>
                <w:sz w:val="24"/>
                <w:szCs w:val="24"/>
                <w:lang w:eastAsia="vi-VN"/>
                <w14:ligatures w14:val="standardContextual"/>
              </w:rPr>
              <w:tab/>
            </w:r>
            <w:r w:rsidRPr="00E8503C">
              <w:rPr>
                <w:rStyle w:val="Siuktni"/>
                <w:noProof/>
              </w:rPr>
              <w:t>CƠ SỞ LÝ THUYẾT</w:t>
            </w:r>
            <w:r>
              <w:rPr>
                <w:noProof/>
                <w:webHidden/>
              </w:rPr>
              <w:tab/>
            </w:r>
            <w:r>
              <w:rPr>
                <w:noProof/>
                <w:webHidden/>
              </w:rPr>
              <w:fldChar w:fldCharType="begin"/>
            </w:r>
            <w:r>
              <w:rPr>
                <w:noProof/>
                <w:webHidden/>
              </w:rPr>
              <w:instrText xml:space="preserve"> PAGEREF _Toc215089142 \h </w:instrText>
            </w:r>
            <w:r>
              <w:rPr>
                <w:noProof/>
                <w:webHidden/>
              </w:rPr>
            </w:r>
            <w:r>
              <w:rPr>
                <w:noProof/>
                <w:webHidden/>
              </w:rPr>
              <w:fldChar w:fldCharType="separate"/>
            </w:r>
            <w:r>
              <w:rPr>
                <w:noProof/>
                <w:webHidden/>
              </w:rPr>
              <w:t>4</w:t>
            </w:r>
            <w:r>
              <w:rPr>
                <w:noProof/>
                <w:webHidden/>
              </w:rPr>
              <w:fldChar w:fldCharType="end"/>
            </w:r>
          </w:hyperlink>
        </w:p>
        <w:p w14:paraId="15AA7050" w14:textId="5D52D1C8" w:rsidR="00695367" w:rsidRDefault="00695367">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5089143" w:history="1">
            <w:r w:rsidRPr="00E8503C">
              <w:rPr>
                <w:rStyle w:val="Siuktni"/>
                <w:noProof/>
              </w:rPr>
              <w:t>2.1.</w:t>
            </w:r>
            <w:r>
              <w:rPr>
                <w:rFonts w:asciiTheme="minorHAnsi" w:hAnsiTheme="minorHAnsi"/>
                <w:noProof/>
                <w:kern w:val="2"/>
                <w:sz w:val="24"/>
                <w:szCs w:val="24"/>
                <w:lang w:val="vi-VN" w:eastAsia="vi-VN"/>
                <w14:ligatures w14:val="standardContextual"/>
              </w:rPr>
              <w:tab/>
            </w:r>
            <w:r w:rsidRPr="00E8503C">
              <w:rPr>
                <w:rStyle w:val="Siuktni"/>
                <w:noProof/>
              </w:rPr>
              <w:t>Tổng quan về CSDL Phân Tán</w:t>
            </w:r>
            <w:r>
              <w:rPr>
                <w:noProof/>
                <w:webHidden/>
              </w:rPr>
              <w:tab/>
            </w:r>
            <w:r>
              <w:rPr>
                <w:noProof/>
                <w:webHidden/>
              </w:rPr>
              <w:fldChar w:fldCharType="begin"/>
            </w:r>
            <w:r>
              <w:rPr>
                <w:noProof/>
                <w:webHidden/>
              </w:rPr>
              <w:instrText xml:space="preserve"> PAGEREF _Toc215089143 \h </w:instrText>
            </w:r>
            <w:r>
              <w:rPr>
                <w:noProof/>
                <w:webHidden/>
              </w:rPr>
            </w:r>
            <w:r>
              <w:rPr>
                <w:noProof/>
                <w:webHidden/>
              </w:rPr>
              <w:fldChar w:fldCharType="separate"/>
            </w:r>
            <w:r>
              <w:rPr>
                <w:noProof/>
                <w:webHidden/>
              </w:rPr>
              <w:t>4</w:t>
            </w:r>
            <w:r>
              <w:rPr>
                <w:noProof/>
                <w:webHidden/>
              </w:rPr>
              <w:fldChar w:fldCharType="end"/>
            </w:r>
          </w:hyperlink>
        </w:p>
        <w:p w14:paraId="46A37C30" w14:textId="2D868450"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44" w:history="1">
            <w:r w:rsidRPr="00E8503C">
              <w:rPr>
                <w:rStyle w:val="Siuktni"/>
                <w:noProof/>
                <w:lang w:val="vi-VN"/>
              </w:rPr>
              <w:t>2.1.1.</w:t>
            </w:r>
            <w:r>
              <w:rPr>
                <w:rFonts w:asciiTheme="minorHAnsi" w:hAnsiTheme="minorHAnsi"/>
                <w:noProof/>
                <w:kern w:val="2"/>
                <w:sz w:val="24"/>
                <w:szCs w:val="24"/>
                <w:lang w:val="vi-VN" w:eastAsia="vi-VN"/>
                <w14:ligatures w14:val="standardContextual"/>
              </w:rPr>
              <w:tab/>
            </w:r>
            <w:r w:rsidRPr="00E8503C">
              <w:rPr>
                <w:rStyle w:val="Siuktni"/>
                <w:noProof/>
                <w:lang w:val="vi-VN"/>
              </w:rPr>
              <w:t>Khái niệm và bản chất của cơ sở dữ liệu phân tán</w:t>
            </w:r>
            <w:r>
              <w:rPr>
                <w:noProof/>
                <w:webHidden/>
              </w:rPr>
              <w:tab/>
            </w:r>
            <w:r>
              <w:rPr>
                <w:noProof/>
                <w:webHidden/>
              </w:rPr>
              <w:fldChar w:fldCharType="begin"/>
            </w:r>
            <w:r>
              <w:rPr>
                <w:noProof/>
                <w:webHidden/>
              </w:rPr>
              <w:instrText xml:space="preserve"> PAGEREF _Toc215089144 \h </w:instrText>
            </w:r>
            <w:r>
              <w:rPr>
                <w:noProof/>
                <w:webHidden/>
              </w:rPr>
            </w:r>
            <w:r>
              <w:rPr>
                <w:noProof/>
                <w:webHidden/>
              </w:rPr>
              <w:fldChar w:fldCharType="separate"/>
            </w:r>
            <w:r>
              <w:rPr>
                <w:noProof/>
                <w:webHidden/>
              </w:rPr>
              <w:t>4</w:t>
            </w:r>
            <w:r>
              <w:rPr>
                <w:noProof/>
                <w:webHidden/>
              </w:rPr>
              <w:fldChar w:fldCharType="end"/>
            </w:r>
          </w:hyperlink>
        </w:p>
        <w:p w14:paraId="08E01016" w14:textId="288D0552"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45" w:history="1">
            <w:r w:rsidRPr="00E8503C">
              <w:rPr>
                <w:rStyle w:val="Siuktni"/>
                <w:noProof/>
                <w:lang w:val="vi-VN"/>
              </w:rPr>
              <w:t>2.1.2.</w:t>
            </w:r>
            <w:r>
              <w:rPr>
                <w:rFonts w:asciiTheme="minorHAnsi" w:hAnsiTheme="minorHAnsi"/>
                <w:noProof/>
                <w:kern w:val="2"/>
                <w:sz w:val="24"/>
                <w:szCs w:val="24"/>
                <w:lang w:val="vi-VN" w:eastAsia="vi-VN"/>
                <w14:ligatures w14:val="standardContextual"/>
              </w:rPr>
              <w:tab/>
            </w:r>
            <w:r w:rsidRPr="00E8503C">
              <w:rPr>
                <w:rStyle w:val="Siuktni"/>
                <w:noProof/>
                <w:lang w:val="vi-VN"/>
              </w:rPr>
              <w:t>Các thành phần của hệ thống</w:t>
            </w:r>
            <w:r>
              <w:rPr>
                <w:noProof/>
                <w:webHidden/>
              </w:rPr>
              <w:tab/>
            </w:r>
            <w:r>
              <w:rPr>
                <w:noProof/>
                <w:webHidden/>
              </w:rPr>
              <w:fldChar w:fldCharType="begin"/>
            </w:r>
            <w:r>
              <w:rPr>
                <w:noProof/>
                <w:webHidden/>
              </w:rPr>
              <w:instrText xml:space="preserve"> PAGEREF _Toc215089145 \h </w:instrText>
            </w:r>
            <w:r>
              <w:rPr>
                <w:noProof/>
                <w:webHidden/>
              </w:rPr>
            </w:r>
            <w:r>
              <w:rPr>
                <w:noProof/>
                <w:webHidden/>
              </w:rPr>
              <w:fldChar w:fldCharType="separate"/>
            </w:r>
            <w:r>
              <w:rPr>
                <w:noProof/>
                <w:webHidden/>
              </w:rPr>
              <w:t>4</w:t>
            </w:r>
            <w:r>
              <w:rPr>
                <w:noProof/>
                <w:webHidden/>
              </w:rPr>
              <w:fldChar w:fldCharType="end"/>
            </w:r>
          </w:hyperlink>
        </w:p>
        <w:p w14:paraId="16D5DCE2" w14:textId="5CA35901"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46" w:history="1">
            <w:r w:rsidRPr="00E8503C">
              <w:rPr>
                <w:rStyle w:val="Siuktni"/>
                <w:noProof/>
                <w:lang w:val="vi-VN"/>
              </w:rPr>
              <w:t>2.1.3.</w:t>
            </w:r>
            <w:r>
              <w:rPr>
                <w:rFonts w:asciiTheme="minorHAnsi" w:hAnsiTheme="minorHAnsi"/>
                <w:noProof/>
                <w:kern w:val="2"/>
                <w:sz w:val="24"/>
                <w:szCs w:val="24"/>
                <w:lang w:val="vi-VN" w:eastAsia="vi-VN"/>
                <w14:ligatures w14:val="standardContextual"/>
              </w:rPr>
              <w:tab/>
            </w:r>
            <w:r w:rsidRPr="00E8503C">
              <w:rPr>
                <w:rStyle w:val="Siuktni"/>
                <w:noProof/>
                <w:lang w:val="vi-VN"/>
              </w:rPr>
              <w:t>Đặc điểm chính</w:t>
            </w:r>
            <w:r>
              <w:rPr>
                <w:noProof/>
                <w:webHidden/>
              </w:rPr>
              <w:tab/>
            </w:r>
            <w:r>
              <w:rPr>
                <w:noProof/>
                <w:webHidden/>
              </w:rPr>
              <w:fldChar w:fldCharType="begin"/>
            </w:r>
            <w:r>
              <w:rPr>
                <w:noProof/>
                <w:webHidden/>
              </w:rPr>
              <w:instrText xml:space="preserve"> PAGEREF _Toc215089146 \h </w:instrText>
            </w:r>
            <w:r>
              <w:rPr>
                <w:noProof/>
                <w:webHidden/>
              </w:rPr>
            </w:r>
            <w:r>
              <w:rPr>
                <w:noProof/>
                <w:webHidden/>
              </w:rPr>
              <w:fldChar w:fldCharType="separate"/>
            </w:r>
            <w:r>
              <w:rPr>
                <w:noProof/>
                <w:webHidden/>
              </w:rPr>
              <w:t>5</w:t>
            </w:r>
            <w:r>
              <w:rPr>
                <w:noProof/>
                <w:webHidden/>
              </w:rPr>
              <w:fldChar w:fldCharType="end"/>
            </w:r>
          </w:hyperlink>
        </w:p>
        <w:p w14:paraId="2587891E" w14:textId="1AC8E649"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47" w:history="1">
            <w:r w:rsidRPr="00E8503C">
              <w:rPr>
                <w:rStyle w:val="Siuktni"/>
                <w:noProof/>
                <w:lang w:val="vi-VN"/>
              </w:rPr>
              <w:t>2.1.4.</w:t>
            </w:r>
            <w:r>
              <w:rPr>
                <w:rFonts w:asciiTheme="minorHAnsi" w:hAnsiTheme="minorHAnsi"/>
                <w:noProof/>
                <w:kern w:val="2"/>
                <w:sz w:val="24"/>
                <w:szCs w:val="24"/>
                <w:lang w:val="vi-VN" w:eastAsia="vi-VN"/>
                <w14:ligatures w14:val="standardContextual"/>
              </w:rPr>
              <w:tab/>
            </w:r>
            <w:r w:rsidRPr="00E8503C">
              <w:rPr>
                <w:rStyle w:val="Siuktni"/>
                <w:noProof/>
                <w:lang w:val="vi-VN"/>
              </w:rPr>
              <w:t>Các mô hình kiến trúc CSDL phân tán</w:t>
            </w:r>
            <w:r>
              <w:rPr>
                <w:noProof/>
                <w:webHidden/>
              </w:rPr>
              <w:tab/>
            </w:r>
            <w:r>
              <w:rPr>
                <w:noProof/>
                <w:webHidden/>
              </w:rPr>
              <w:fldChar w:fldCharType="begin"/>
            </w:r>
            <w:r>
              <w:rPr>
                <w:noProof/>
                <w:webHidden/>
              </w:rPr>
              <w:instrText xml:space="preserve"> PAGEREF _Toc215089147 \h </w:instrText>
            </w:r>
            <w:r>
              <w:rPr>
                <w:noProof/>
                <w:webHidden/>
              </w:rPr>
            </w:r>
            <w:r>
              <w:rPr>
                <w:noProof/>
                <w:webHidden/>
              </w:rPr>
              <w:fldChar w:fldCharType="separate"/>
            </w:r>
            <w:r>
              <w:rPr>
                <w:noProof/>
                <w:webHidden/>
              </w:rPr>
              <w:t>6</w:t>
            </w:r>
            <w:r>
              <w:rPr>
                <w:noProof/>
                <w:webHidden/>
              </w:rPr>
              <w:fldChar w:fldCharType="end"/>
            </w:r>
          </w:hyperlink>
        </w:p>
        <w:p w14:paraId="5BA41485" w14:textId="6C45F59D" w:rsidR="00695367" w:rsidRDefault="00695367">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5089148" w:history="1">
            <w:r w:rsidRPr="00E8503C">
              <w:rPr>
                <w:rStyle w:val="Siuktni"/>
                <w:noProof/>
              </w:rPr>
              <w:t>2.2.</w:t>
            </w:r>
            <w:r>
              <w:rPr>
                <w:rFonts w:asciiTheme="minorHAnsi" w:hAnsiTheme="minorHAnsi"/>
                <w:noProof/>
                <w:kern w:val="2"/>
                <w:sz w:val="24"/>
                <w:szCs w:val="24"/>
                <w:lang w:val="vi-VN" w:eastAsia="vi-VN"/>
                <w14:ligatures w14:val="standardContextual"/>
              </w:rPr>
              <w:tab/>
            </w:r>
            <w:r w:rsidRPr="00E8503C">
              <w:rPr>
                <w:rStyle w:val="Siuktni"/>
                <w:noProof/>
              </w:rPr>
              <w:t>Các mức trong suốt phân tán</w:t>
            </w:r>
            <w:r>
              <w:rPr>
                <w:noProof/>
                <w:webHidden/>
              </w:rPr>
              <w:tab/>
            </w:r>
            <w:r>
              <w:rPr>
                <w:noProof/>
                <w:webHidden/>
              </w:rPr>
              <w:fldChar w:fldCharType="begin"/>
            </w:r>
            <w:r>
              <w:rPr>
                <w:noProof/>
                <w:webHidden/>
              </w:rPr>
              <w:instrText xml:space="preserve"> PAGEREF _Toc215089148 \h </w:instrText>
            </w:r>
            <w:r>
              <w:rPr>
                <w:noProof/>
                <w:webHidden/>
              </w:rPr>
            </w:r>
            <w:r>
              <w:rPr>
                <w:noProof/>
                <w:webHidden/>
              </w:rPr>
              <w:fldChar w:fldCharType="separate"/>
            </w:r>
            <w:r>
              <w:rPr>
                <w:noProof/>
                <w:webHidden/>
              </w:rPr>
              <w:t>6</w:t>
            </w:r>
            <w:r>
              <w:rPr>
                <w:noProof/>
                <w:webHidden/>
              </w:rPr>
              <w:fldChar w:fldCharType="end"/>
            </w:r>
          </w:hyperlink>
        </w:p>
        <w:p w14:paraId="40B41D3D" w14:textId="54468FA2"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49" w:history="1">
            <w:r w:rsidRPr="00E8503C">
              <w:rPr>
                <w:rStyle w:val="Siuktni"/>
                <w:noProof/>
              </w:rPr>
              <w:t>2.2.1.</w:t>
            </w:r>
            <w:r>
              <w:rPr>
                <w:rFonts w:asciiTheme="minorHAnsi" w:hAnsiTheme="minorHAnsi"/>
                <w:noProof/>
                <w:kern w:val="2"/>
                <w:sz w:val="24"/>
                <w:szCs w:val="24"/>
                <w:lang w:val="vi-VN" w:eastAsia="vi-VN"/>
                <w14:ligatures w14:val="standardContextual"/>
              </w:rPr>
              <w:tab/>
            </w:r>
            <w:r w:rsidRPr="00E8503C">
              <w:rPr>
                <w:rStyle w:val="Siuktni"/>
                <w:noProof/>
              </w:rPr>
              <w:t>Khái niệm</w:t>
            </w:r>
            <w:r>
              <w:rPr>
                <w:noProof/>
                <w:webHidden/>
              </w:rPr>
              <w:tab/>
            </w:r>
            <w:r>
              <w:rPr>
                <w:noProof/>
                <w:webHidden/>
              </w:rPr>
              <w:fldChar w:fldCharType="begin"/>
            </w:r>
            <w:r>
              <w:rPr>
                <w:noProof/>
                <w:webHidden/>
              </w:rPr>
              <w:instrText xml:space="preserve"> PAGEREF _Toc215089149 \h </w:instrText>
            </w:r>
            <w:r>
              <w:rPr>
                <w:noProof/>
                <w:webHidden/>
              </w:rPr>
            </w:r>
            <w:r>
              <w:rPr>
                <w:noProof/>
                <w:webHidden/>
              </w:rPr>
              <w:fldChar w:fldCharType="separate"/>
            </w:r>
            <w:r>
              <w:rPr>
                <w:noProof/>
                <w:webHidden/>
              </w:rPr>
              <w:t>6</w:t>
            </w:r>
            <w:r>
              <w:rPr>
                <w:noProof/>
                <w:webHidden/>
              </w:rPr>
              <w:fldChar w:fldCharType="end"/>
            </w:r>
          </w:hyperlink>
        </w:p>
        <w:p w14:paraId="58D28EB7" w14:textId="6FC48ECE"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50" w:history="1">
            <w:r w:rsidRPr="00E8503C">
              <w:rPr>
                <w:rStyle w:val="Siuktni"/>
                <w:noProof/>
              </w:rPr>
              <w:t>2.2.2.</w:t>
            </w:r>
            <w:r>
              <w:rPr>
                <w:rFonts w:asciiTheme="minorHAnsi" w:hAnsiTheme="minorHAnsi"/>
                <w:noProof/>
                <w:kern w:val="2"/>
                <w:sz w:val="24"/>
                <w:szCs w:val="24"/>
                <w:lang w:val="vi-VN" w:eastAsia="vi-VN"/>
                <w14:ligatures w14:val="standardContextual"/>
              </w:rPr>
              <w:tab/>
            </w:r>
            <w:r w:rsidRPr="00E8503C">
              <w:rPr>
                <w:rStyle w:val="Siuktni"/>
                <w:noProof/>
              </w:rPr>
              <w:t>Các mức trong suốt</w:t>
            </w:r>
            <w:r>
              <w:rPr>
                <w:noProof/>
                <w:webHidden/>
              </w:rPr>
              <w:tab/>
            </w:r>
            <w:r>
              <w:rPr>
                <w:noProof/>
                <w:webHidden/>
              </w:rPr>
              <w:fldChar w:fldCharType="begin"/>
            </w:r>
            <w:r>
              <w:rPr>
                <w:noProof/>
                <w:webHidden/>
              </w:rPr>
              <w:instrText xml:space="preserve"> PAGEREF _Toc215089150 \h </w:instrText>
            </w:r>
            <w:r>
              <w:rPr>
                <w:noProof/>
                <w:webHidden/>
              </w:rPr>
            </w:r>
            <w:r>
              <w:rPr>
                <w:noProof/>
                <w:webHidden/>
              </w:rPr>
              <w:fldChar w:fldCharType="separate"/>
            </w:r>
            <w:r>
              <w:rPr>
                <w:noProof/>
                <w:webHidden/>
              </w:rPr>
              <w:t>6</w:t>
            </w:r>
            <w:r>
              <w:rPr>
                <w:noProof/>
                <w:webHidden/>
              </w:rPr>
              <w:fldChar w:fldCharType="end"/>
            </w:r>
          </w:hyperlink>
        </w:p>
        <w:p w14:paraId="20B9EF5A" w14:textId="4ABB0F8D" w:rsidR="00695367" w:rsidRDefault="00695367">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5089151" w:history="1">
            <w:r w:rsidRPr="00E8503C">
              <w:rPr>
                <w:rStyle w:val="Siuktni"/>
                <w:noProof/>
              </w:rPr>
              <w:t>2.3.</w:t>
            </w:r>
            <w:r>
              <w:rPr>
                <w:rFonts w:asciiTheme="minorHAnsi" w:hAnsiTheme="minorHAnsi"/>
                <w:noProof/>
                <w:kern w:val="2"/>
                <w:sz w:val="24"/>
                <w:szCs w:val="24"/>
                <w:lang w:val="vi-VN" w:eastAsia="vi-VN"/>
                <w14:ligatures w14:val="standardContextual"/>
              </w:rPr>
              <w:tab/>
            </w:r>
            <w:r w:rsidRPr="00E8503C">
              <w:rPr>
                <w:rStyle w:val="Siuktni"/>
                <w:noProof/>
              </w:rPr>
              <w:t>Thiết kế CSDLPT – Quản lý giao dịch</w:t>
            </w:r>
            <w:r>
              <w:rPr>
                <w:noProof/>
                <w:webHidden/>
              </w:rPr>
              <w:tab/>
            </w:r>
            <w:r>
              <w:rPr>
                <w:noProof/>
                <w:webHidden/>
              </w:rPr>
              <w:fldChar w:fldCharType="begin"/>
            </w:r>
            <w:r>
              <w:rPr>
                <w:noProof/>
                <w:webHidden/>
              </w:rPr>
              <w:instrText xml:space="preserve"> PAGEREF _Toc215089151 \h </w:instrText>
            </w:r>
            <w:r>
              <w:rPr>
                <w:noProof/>
                <w:webHidden/>
              </w:rPr>
            </w:r>
            <w:r>
              <w:rPr>
                <w:noProof/>
                <w:webHidden/>
              </w:rPr>
              <w:fldChar w:fldCharType="separate"/>
            </w:r>
            <w:r>
              <w:rPr>
                <w:noProof/>
                <w:webHidden/>
              </w:rPr>
              <w:t>8</w:t>
            </w:r>
            <w:r>
              <w:rPr>
                <w:noProof/>
                <w:webHidden/>
              </w:rPr>
              <w:fldChar w:fldCharType="end"/>
            </w:r>
          </w:hyperlink>
        </w:p>
        <w:p w14:paraId="1820269D" w14:textId="7C9AAAF3"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52" w:history="1">
            <w:r w:rsidRPr="00E8503C">
              <w:rPr>
                <w:rStyle w:val="Siuktni"/>
                <w:noProof/>
              </w:rPr>
              <w:t>2.3.1.</w:t>
            </w:r>
            <w:r>
              <w:rPr>
                <w:rFonts w:asciiTheme="minorHAnsi" w:hAnsiTheme="minorHAnsi"/>
                <w:noProof/>
                <w:kern w:val="2"/>
                <w:sz w:val="24"/>
                <w:szCs w:val="24"/>
                <w:lang w:val="vi-VN" w:eastAsia="vi-VN"/>
                <w14:ligatures w14:val="standardContextual"/>
              </w:rPr>
              <w:tab/>
            </w:r>
            <w:r w:rsidRPr="00E8503C">
              <w:rPr>
                <w:rStyle w:val="Siuktni"/>
                <w:noProof/>
              </w:rPr>
              <w:t>Giao dịch trong môi trường phân tán</w:t>
            </w:r>
            <w:r>
              <w:rPr>
                <w:noProof/>
                <w:webHidden/>
              </w:rPr>
              <w:tab/>
            </w:r>
            <w:r>
              <w:rPr>
                <w:noProof/>
                <w:webHidden/>
              </w:rPr>
              <w:fldChar w:fldCharType="begin"/>
            </w:r>
            <w:r>
              <w:rPr>
                <w:noProof/>
                <w:webHidden/>
              </w:rPr>
              <w:instrText xml:space="preserve"> PAGEREF _Toc215089152 \h </w:instrText>
            </w:r>
            <w:r>
              <w:rPr>
                <w:noProof/>
                <w:webHidden/>
              </w:rPr>
            </w:r>
            <w:r>
              <w:rPr>
                <w:noProof/>
                <w:webHidden/>
              </w:rPr>
              <w:fldChar w:fldCharType="separate"/>
            </w:r>
            <w:r>
              <w:rPr>
                <w:noProof/>
                <w:webHidden/>
              </w:rPr>
              <w:t>8</w:t>
            </w:r>
            <w:r>
              <w:rPr>
                <w:noProof/>
                <w:webHidden/>
              </w:rPr>
              <w:fldChar w:fldCharType="end"/>
            </w:r>
          </w:hyperlink>
        </w:p>
        <w:p w14:paraId="2476237D" w14:textId="2E83880D"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53" w:history="1">
            <w:r w:rsidRPr="00E8503C">
              <w:rPr>
                <w:rStyle w:val="Siuktni"/>
                <w:noProof/>
              </w:rPr>
              <w:t>2.3.2.</w:t>
            </w:r>
            <w:r>
              <w:rPr>
                <w:rFonts w:asciiTheme="minorHAnsi" w:hAnsiTheme="minorHAnsi"/>
                <w:noProof/>
                <w:kern w:val="2"/>
                <w:sz w:val="24"/>
                <w:szCs w:val="24"/>
                <w:lang w:val="vi-VN" w:eastAsia="vi-VN"/>
                <w14:ligatures w14:val="standardContextual"/>
              </w:rPr>
              <w:tab/>
            </w:r>
            <w:r w:rsidRPr="00E8503C">
              <w:rPr>
                <w:rStyle w:val="Siuktni"/>
                <w:noProof/>
              </w:rPr>
              <w:t>Các vấn đề chính</w:t>
            </w:r>
            <w:r>
              <w:rPr>
                <w:noProof/>
                <w:webHidden/>
              </w:rPr>
              <w:tab/>
            </w:r>
            <w:r>
              <w:rPr>
                <w:noProof/>
                <w:webHidden/>
              </w:rPr>
              <w:fldChar w:fldCharType="begin"/>
            </w:r>
            <w:r>
              <w:rPr>
                <w:noProof/>
                <w:webHidden/>
              </w:rPr>
              <w:instrText xml:space="preserve"> PAGEREF _Toc215089153 \h </w:instrText>
            </w:r>
            <w:r>
              <w:rPr>
                <w:noProof/>
                <w:webHidden/>
              </w:rPr>
            </w:r>
            <w:r>
              <w:rPr>
                <w:noProof/>
                <w:webHidden/>
              </w:rPr>
              <w:fldChar w:fldCharType="separate"/>
            </w:r>
            <w:r>
              <w:rPr>
                <w:noProof/>
                <w:webHidden/>
              </w:rPr>
              <w:t>9</w:t>
            </w:r>
            <w:r>
              <w:rPr>
                <w:noProof/>
                <w:webHidden/>
              </w:rPr>
              <w:fldChar w:fldCharType="end"/>
            </w:r>
          </w:hyperlink>
        </w:p>
        <w:p w14:paraId="633C2CB4" w14:textId="3B2D61D6"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54" w:history="1">
            <w:r w:rsidRPr="00E8503C">
              <w:rPr>
                <w:rStyle w:val="Siuktni"/>
                <w:noProof/>
              </w:rPr>
              <w:t>2.3.3.</w:t>
            </w:r>
            <w:r>
              <w:rPr>
                <w:rFonts w:asciiTheme="minorHAnsi" w:hAnsiTheme="minorHAnsi"/>
                <w:noProof/>
                <w:kern w:val="2"/>
                <w:sz w:val="24"/>
                <w:szCs w:val="24"/>
                <w:lang w:val="vi-VN" w:eastAsia="vi-VN"/>
                <w14:ligatures w14:val="standardContextual"/>
              </w:rPr>
              <w:tab/>
            </w:r>
            <w:r w:rsidRPr="00E8503C">
              <w:rPr>
                <w:rStyle w:val="Siuktni"/>
                <w:noProof/>
              </w:rPr>
              <w:t>Các phương pháp giải quyết</w:t>
            </w:r>
            <w:r>
              <w:rPr>
                <w:noProof/>
                <w:webHidden/>
              </w:rPr>
              <w:tab/>
            </w:r>
            <w:r>
              <w:rPr>
                <w:noProof/>
                <w:webHidden/>
              </w:rPr>
              <w:fldChar w:fldCharType="begin"/>
            </w:r>
            <w:r>
              <w:rPr>
                <w:noProof/>
                <w:webHidden/>
              </w:rPr>
              <w:instrText xml:space="preserve"> PAGEREF _Toc215089154 \h </w:instrText>
            </w:r>
            <w:r>
              <w:rPr>
                <w:noProof/>
                <w:webHidden/>
              </w:rPr>
            </w:r>
            <w:r>
              <w:rPr>
                <w:noProof/>
                <w:webHidden/>
              </w:rPr>
              <w:fldChar w:fldCharType="separate"/>
            </w:r>
            <w:r>
              <w:rPr>
                <w:noProof/>
                <w:webHidden/>
              </w:rPr>
              <w:t>9</w:t>
            </w:r>
            <w:r>
              <w:rPr>
                <w:noProof/>
                <w:webHidden/>
              </w:rPr>
              <w:fldChar w:fldCharType="end"/>
            </w:r>
          </w:hyperlink>
        </w:p>
        <w:p w14:paraId="168BDB5F" w14:textId="7CD97F2F" w:rsidR="00695367" w:rsidRDefault="00695367">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5089155" w:history="1">
            <w:r w:rsidRPr="00E8503C">
              <w:rPr>
                <w:rStyle w:val="Siuktni"/>
                <w:noProof/>
              </w:rPr>
              <w:t>2.4.</w:t>
            </w:r>
            <w:r>
              <w:rPr>
                <w:rFonts w:asciiTheme="minorHAnsi" w:hAnsiTheme="minorHAnsi"/>
                <w:noProof/>
                <w:kern w:val="2"/>
                <w:sz w:val="24"/>
                <w:szCs w:val="24"/>
                <w:lang w:val="vi-VN" w:eastAsia="vi-VN"/>
                <w14:ligatures w14:val="standardContextual"/>
              </w:rPr>
              <w:tab/>
            </w:r>
            <w:r w:rsidRPr="00E8503C">
              <w:rPr>
                <w:rStyle w:val="Siuktni"/>
                <w:noProof/>
              </w:rPr>
              <w:t>Xử lý truy vấn trong CSDL phân tán</w:t>
            </w:r>
            <w:r>
              <w:rPr>
                <w:noProof/>
                <w:webHidden/>
              </w:rPr>
              <w:tab/>
            </w:r>
            <w:r>
              <w:rPr>
                <w:noProof/>
                <w:webHidden/>
              </w:rPr>
              <w:fldChar w:fldCharType="begin"/>
            </w:r>
            <w:r>
              <w:rPr>
                <w:noProof/>
                <w:webHidden/>
              </w:rPr>
              <w:instrText xml:space="preserve"> PAGEREF _Toc215089155 \h </w:instrText>
            </w:r>
            <w:r>
              <w:rPr>
                <w:noProof/>
                <w:webHidden/>
              </w:rPr>
            </w:r>
            <w:r>
              <w:rPr>
                <w:noProof/>
                <w:webHidden/>
              </w:rPr>
              <w:fldChar w:fldCharType="separate"/>
            </w:r>
            <w:r>
              <w:rPr>
                <w:noProof/>
                <w:webHidden/>
              </w:rPr>
              <w:t>9</w:t>
            </w:r>
            <w:r>
              <w:rPr>
                <w:noProof/>
                <w:webHidden/>
              </w:rPr>
              <w:fldChar w:fldCharType="end"/>
            </w:r>
          </w:hyperlink>
        </w:p>
        <w:p w14:paraId="0E6B8728" w14:textId="44ABD593"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56" w:history="1">
            <w:r w:rsidRPr="00E8503C">
              <w:rPr>
                <w:rStyle w:val="Siuktni"/>
                <w:noProof/>
              </w:rPr>
              <w:t>2.4.1.</w:t>
            </w:r>
            <w:r>
              <w:rPr>
                <w:rFonts w:asciiTheme="minorHAnsi" w:hAnsiTheme="minorHAnsi"/>
                <w:noProof/>
                <w:kern w:val="2"/>
                <w:sz w:val="24"/>
                <w:szCs w:val="24"/>
                <w:lang w:val="vi-VN" w:eastAsia="vi-VN"/>
                <w14:ligatures w14:val="standardContextual"/>
              </w:rPr>
              <w:tab/>
            </w:r>
            <w:r w:rsidRPr="00E8503C">
              <w:rPr>
                <w:rStyle w:val="Siuktni"/>
                <w:noProof/>
              </w:rPr>
              <w:t>Đặc thù truy vấn phân tán</w:t>
            </w:r>
            <w:r>
              <w:rPr>
                <w:noProof/>
                <w:webHidden/>
              </w:rPr>
              <w:tab/>
            </w:r>
            <w:r>
              <w:rPr>
                <w:noProof/>
                <w:webHidden/>
              </w:rPr>
              <w:fldChar w:fldCharType="begin"/>
            </w:r>
            <w:r>
              <w:rPr>
                <w:noProof/>
                <w:webHidden/>
              </w:rPr>
              <w:instrText xml:space="preserve"> PAGEREF _Toc215089156 \h </w:instrText>
            </w:r>
            <w:r>
              <w:rPr>
                <w:noProof/>
                <w:webHidden/>
              </w:rPr>
            </w:r>
            <w:r>
              <w:rPr>
                <w:noProof/>
                <w:webHidden/>
              </w:rPr>
              <w:fldChar w:fldCharType="separate"/>
            </w:r>
            <w:r>
              <w:rPr>
                <w:noProof/>
                <w:webHidden/>
              </w:rPr>
              <w:t>9</w:t>
            </w:r>
            <w:r>
              <w:rPr>
                <w:noProof/>
                <w:webHidden/>
              </w:rPr>
              <w:fldChar w:fldCharType="end"/>
            </w:r>
          </w:hyperlink>
        </w:p>
        <w:p w14:paraId="4E2CD37C" w14:textId="54284F27"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57" w:history="1">
            <w:r w:rsidRPr="00E8503C">
              <w:rPr>
                <w:rStyle w:val="Siuktni"/>
                <w:noProof/>
              </w:rPr>
              <w:t>2.4.2.</w:t>
            </w:r>
            <w:r>
              <w:rPr>
                <w:rFonts w:asciiTheme="minorHAnsi" w:hAnsiTheme="minorHAnsi"/>
                <w:noProof/>
                <w:kern w:val="2"/>
                <w:sz w:val="24"/>
                <w:szCs w:val="24"/>
                <w:lang w:val="vi-VN" w:eastAsia="vi-VN"/>
                <w14:ligatures w14:val="standardContextual"/>
              </w:rPr>
              <w:tab/>
            </w:r>
            <w:r w:rsidRPr="00E8503C">
              <w:rPr>
                <w:rStyle w:val="Siuktni"/>
                <w:noProof/>
              </w:rPr>
              <w:t>Các bước xử lý</w:t>
            </w:r>
            <w:r>
              <w:rPr>
                <w:noProof/>
                <w:webHidden/>
              </w:rPr>
              <w:tab/>
            </w:r>
            <w:r>
              <w:rPr>
                <w:noProof/>
                <w:webHidden/>
              </w:rPr>
              <w:fldChar w:fldCharType="begin"/>
            </w:r>
            <w:r>
              <w:rPr>
                <w:noProof/>
                <w:webHidden/>
              </w:rPr>
              <w:instrText xml:space="preserve"> PAGEREF _Toc215089157 \h </w:instrText>
            </w:r>
            <w:r>
              <w:rPr>
                <w:noProof/>
                <w:webHidden/>
              </w:rPr>
            </w:r>
            <w:r>
              <w:rPr>
                <w:noProof/>
                <w:webHidden/>
              </w:rPr>
              <w:fldChar w:fldCharType="separate"/>
            </w:r>
            <w:r>
              <w:rPr>
                <w:noProof/>
                <w:webHidden/>
              </w:rPr>
              <w:t>10</w:t>
            </w:r>
            <w:r>
              <w:rPr>
                <w:noProof/>
                <w:webHidden/>
              </w:rPr>
              <w:fldChar w:fldCharType="end"/>
            </w:r>
          </w:hyperlink>
        </w:p>
        <w:p w14:paraId="28BA209A" w14:textId="02617FAE"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58" w:history="1">
            <w:r w:rsidRPr="00E8503C">
              <w:rPr>
                <w:rStyle w:val="Siuktni"/>
                <w:noProof/>
              </w:rPr>
              <w:t>2.4.3.</w:t>
            </w:r>
            <w:r>
              <w:rPr>
                <w:rFonts w:asciiTheme="minorHAnsi" w:hAnsiTheme="minorHAnsi"/>
                <w:noProof/>
                <w:kern w:val="2"/>
                <w:sz w:val="24"/>
                <w:szCs w:val="24"/>
                <w:lang w:val="vi-VN" w:eastAsia="vi-VN"/>
                <w14:ligatures w14:val="standardContextual"/>
              </w:rPr>
              <w:tab/>
            </w:r>
            <w:r w:rsidRPr="00E8503C">
              <w:rPr>
                <w:rStyle w:val="Siuktni"/>
                <w:noProof/>
              </w:rPr>
              <w:t>Chiến lược tối ưu hóa</w:t>
            </w:r>
            <w:r>
              <w:rPr>
                <w:noProof/>
                <w:webHidden/>
              </w:rPr>
              <w:tab/>
            </w:r>
            <w:r>
              <w:rPr>
                <w:noProof/>
                <w:webHidden/>
              </w:rPr>
              <w:fldChar w:fldCharType="begin"/>
            </w:r>
            <w:r>
              <w:rPr>
                <w:noProof/>
                <w:webHidden/>
              </w:rPr>
              <w:instrText xml:space="preserve"> PAGEREF _Toc215089158 \h </w:instrText>
            </w:r>
            <w:r>
              <w:rPr>
                <w:noProof/>
                <w:webHidden/>
              </w:rPr>
            </w:r>
            <w:r>
              <w:rPr>
                <w:noProof/>
                <w:webHidden/>
              </w:rPr>
              <w:fldChar w:fldCharType="separate"/>
            </w:r>
            <w:r>
              <w:rPr>
                <w:noProof/>
                <w:webHidden/>
              </w:rPr>
              <w:t>10</w:t>
            </w:r>
            <w:r>
              <w:rPr>
                <w:noProof/>
                <w:webHidden/>
              </w:rPr>
              <w:fldChar w:fldCharType="end"/>
            </w:r>
          </w:hyperlink>
        </w:p>
        <w:p w14:paraId="078184A6" w14:textId="55F35F76"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59" w:history="1">
            <w:r w:rsidRPr="00E8503C">
              <w:rPr>
                <w:rStyle w:val="Siuktni"/>
                <w:noProof/>
              </w:rPr>
              <w:t>2.4.4.</w:t>
            </w:r>
            <w:r>
              <w:rPr>
                <w:rFonts w:asciiTheme="minorHAnsi" w:hAnsiTheme="minorHAnsi"/>
                <w:noProof/>
                <w:kern w:val="2"/>
                <w:sz w:val="24"/>
                <w:szCs w:val="24"/>
                <w:lang w:val="vi-VN" w:eastAsia="vi-VN"/>
                <w14:ligatures w14:val="standardContextual"/>
              </w:rPr>
              <w:tab/>
            </w:r>
            <w:r w:rsidRPr="00E8503C">
              <w:rPr>
                <w:rStyle w:val="Siuktni"/>
                <w:noProof/>
              </w:rPr>
              <w:t>Lợi ích của tối ưu hóa truy vấn phân tán</w:t>
            </w:r>
            <w:r>
              <w:rPr>
                <w:noProof/>
                <w:webHidden/>
              </w:rPr>
              <w:tab/>
            </w:r>
            <w:r>
              <w:rPr>
                <w:noProof/>
                <w:webHidden/>
              </w:rPr>
              <w:fldChar w:fldCharType="begin"/>
            </w:r>
            <w:r>
              <w:rPr>
                <w:noProof/>
                <w:webHidden/>
              </w:rPr>
              <w:instrText xml:space="preserve"> PAGEREF _Toc215089159 \h </w:instrText>
            </w:r>
            <w:r>
              <w:rPr>
                <w:noProof/>
                <w:webHidden/>
              </w:rPr>
            </w:r>
            <w:r>
              <w:rPr>
                <w:noProof/>
                <w:webHidden/>
              </w:rPr>
              <w:fldChar w:fldCharType="separate"/>
            </w:r>
            <w:r>
              <w:rPr>
                <w:noProof/>
                <w:webHidden/>
              </w:rPr>
              <w:t>11</w:t>
            </w:r>
            <w:r>
              <w:rPr>
                <w:noProof/>
                <w:webHidden/>
              </w:rPr>
              <w:fldChar w:fldCharType="end"/>
            </w:r>
          </w:hyperlink>
        </w:p>
        <w:p w14:paraId="0ECA7979" w14:textId="09B8D8A2" w:rsidR="00695367" w:rsidRDefault="00695367">
          <w:pPr>
            <w:pStyle w:val="Mucluc1"/>
            <w:rPr>
              <w:rFonts w:asciiTheme="minorHAnsi" w:hAnsiTheme="minorHAnsi"/>
              <w:b w:val="0"/>
              <w:bCs w:val="0"/>
              <w:noProof/>
              <w:kern w:val="2"/>
              <w:sz w:val="24"/>
              <w:szCs w:val="24"/>
              <w:lang w:eastAsia="vi-VN"/>
              <w14:ligatures w14:val="standardContextual"/>
            </w:rPr>
          </w:pPr>
          <w:hyperlink w:anchor="_Toc215089160" w:history="1">
            <w:r w:rsidRPr="00E8503C">
              <w:rPr>
                <w:rStyle w:val="Siuktni"/>
                <w:noProof/>
              </w:rPr>
              <w:t>CHƯƠNG 3:</w:t>
            </w:r>
            <w:r>
              <w:rPr>
                <w:rFonts w:asciiTheme="minorHAnsi" w:hAnsiTheme="minorHAnsi"/>
                <w:b w:val="0"/>
                <w:bCs w:val="0"/>
                <w:noProof/>
                <w:kern w:val="2"/>
                <w:sz w:val="24"/>
                <w:szCs w:val="24"/>
                <w:lang w:eastAsia="vi-VN"/>
                <w14:ligatures w14:val="standardContextual"/>
              </w:rPr>
              <w:tab/>
            </w:r>
            <w:r w:rsidRPr="00E8503C">
              <w:rPr>
                <w:rStyle w:val="Siuktni"/>
                <w:noProof/>
              </w:rPr>
              <w:t>PHÂN TÍCH VÀ THIẾT KẾ HỆ THỐNG</w:t>
            </w:r>
            <w:r>
              <w:rPr>
                <w:noProof/>
                <w:webHidden/>
              </w:rPr>
              <w:tab/>
            </w:r>
            <w:r>
              <w:rPr>
                <w:noProof/>
                <w:webHidden/>
              </w:rPr>
              <w:fldChar w:fldCharType="begin"/>
            </w:r>
            <w:r>
              <w:rPr>
                <w:noProof/>
                <w:webHidden/>
              </w:rPr>
              <w:instrText xml:space="preserve"> PAGEREF _Toc215089160 \h </w:instrText>
            </w:r>
            <w:r>
              <w:rPr>
                <w:noProof/>
                <w:webHidden/>
              </w:rPr>
            </w:r>
            <w:r>
              <w:rPr>
                <w:noProof/>
                <w:webHidden/>
              </w:rPr>
              <w:fldChar w:fldCharType="separate"/>
            </w:r>
            <w:r>
              <w:rPr>
                <w:noProof/>
                <w:webHidden/>
              </w:rPr>
              <w:t>12</w:t>
            </w:r>
            <w:r>
              <w:rPr>
                <w:noProof/>
                <w:webHidden/>
              </w:rPr>
              <w:fldChar w:fldCharType="end"/>
            </w:r>
          </w:hyperlink>
        </w:p>
        <w:p w14:paraId="08A2CE08" w14:textId="378B4330" w:rsidR="00695367" w:rsidRDefault="00695367">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5089161" w:history="1">
            <w:r w:rsidRPr="00E8503C">
              <w:rPr>
                <w:rStyle w:val="Siuktni"/>
                <w:noProof/>
              </w:rPr>
              <w:t>3.1.</w:t>
            </w:r>
            <w:r>
              <w:rPr>
                <w:rFonts w:asciiTheme="minorHAnsi" w:hAnsiTheme="minorHAnsi"/>
                <w:noProof/>
                <w:kern w:val="2"/>
                <w:sz w:val="24"/>
                <w:szCs w:val="24"/>
                <w:lang w:val="vi-VN" w:eastAsia="vi-VN"/>
                <w14:ligatures w14:val="standardContextual"/>
              </w:rPr>
              <w:tab/>
            </w:r>
            <w:r w:rsidRPr="00E8503C">
              <w:rPr>
                <w:rStyle w:val="Siuktni"/>
                <w:noProof/>
              </w:rPr>
              <w:t>Phân tích yêu cầu hệ  thống</w:t>
            </w:r>
            <w:r>
              <w:rPr>
                <w:noProof/>
                <w:webHidden/>
              </w:rPr>
              <w:tab/>
            </w:r>
            <w:r>
              <w:rPr>
                <w:noProof/>
                <w:webHidden/>
              </w:rPr>
              <w:fldChar w:fldCharType="begin"/>
            </w:r>
            <w:r>
              <w:rPr>
                <w:noProof/>
                <w:webHidden/>
              </w:rPr>
              <w:instrText xml:space="preserve"> PAGEREF _Toc215089161 \h </w:instrText>
            </w:r>
            <w:r>
              <w:rPr>
                <w:noProof/>
                <w:webHidden/>
              </w:rPr>
            </w:r>
            <w:r>
              <w:rPr>
                <w:noProof/>
                <w:webHidden/>
              </w:rPr>
              <w:fldChar w:fldCharType="separate"/>
            </w:r>
            <w:r>
              <w:rPr>
                <w:noProof/>
                <w:webHidden/>
              </w:rPr>
              <w:t>12</w:t>
            </w:r>
            <w:r>
              <w:rPr>
                <w:noProof/>
                <w:webHidden/>
              </w:rPr>
              <w:fldChar w:fldCharType="end"/>
            </w:r>
          </w:hyperlink>
        </w:p>
        <w:p w14:paraId="68C6CFC9" w14:textId="52186EC3"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62" w:history="1">
            <w:r w:rsidRPr="00E8503C">
              <w:rPr>
                <w:rStyle w:val="Siuktni"/>
                <w:noProof/>
              </w:rPr>
              <w:t>3.1.1.</w:t>
            </w:r>
            <w:r>
              <w:rPr>
                <w:rFonts w:asciiTheme="minorHAnsi" w:hAnsiTheme="minorHAnsi"/>
                <w:noProof/>
                <w:kern w:val="2"/>
                <w:sz w:val="24"/>
                <w:szCs w:val="24"/>
                <w:lang w:val="vi-VN" w:eastAsia="vi-VN"/>
                <w14:ligatures w14:val="standardContextual"/>
              </w:rPr>
              <w:tab/>
            </w:r>
            <w:r w:rsidRPr="00E8503C">
              <w:rPr>
                <w:rStyle w:val="Siuktni"/>
                <w:noProof/>
              </w:rPr>
              <w:t>Yêu cầu đối với người dùng cuối và quản trị viên.</w:t>
            </w:r>
            <w:r>
              <w:rPr>
                <w:noProof/>
                <w:webHidden/>
              </w:rPr>
              <w:tab/>
            </w:r>
            <w:r>
              <w:rPr>
                <w:noProof/>
                <w:webHidden/>
              </w:rPr>
              <w:fldChar w:fldCharType="begin"/>
            </w:r>
            <w:r>
              <w:rPr>
                <w:noProof/>
                <w:webHidden/>
              </w:rPr>
              <w:instrText xml:space="preserve"> PAGEREF _Toc215089162 \h </w:instrText>
            </w:r>
            <w:r>
              <w:rPr>
                <w:noProof/>
                <w:webHidden/>
              </w:rPr>
            </w:r>
            <w:r>
              <w:rPr>
                <w:noProof/>
                <w:webHidden/>
              </w:rPr>
              <w:fldChar w:fldCharType="separate"/>
            </w:r>
            <w:r>
              <w:rPr>
                <w:noProof/>
                <w:webHidden/>
              </w:rPr>
              <w:t>12</w:t>
            </w:r>
            <w:r>
              <w:rPr>
                <w:noProof/>
                <w:webHidden/>
              </w:rPr>
              <w:fldChar w:fldCharType="end"/>
            </w:r>
          </w:hyperlink>
        </w:p>
        <w:p w14:paraId="2E1E4BC8" w14:textId="767B2E12"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63" w:history="1">
            <w:r w:rsidRPr="00E8503C">
              <w:rPr>
                <w:rStyle w:val="Siuktni"/>
                <w:noProof/>
              </w:rPr>
              <w:t>3.1.2.</w:t>
            </w:r>
            <w:r>
              <w:rPr>
                <w:rFonts w:asciiTheme="minorHAnsi" w:hAnsiTheme="minorHAnsi"/>
                <w:noProof/>
                <w:kern w:val="2"/>
                <w:sz w:val="24"/>
                <w:szCs w:val="24"/>
                <w:lang w:val="vi-VN" w:eastAsia="vi-VN"/>
                <w14:ligatures w14:val="standardContextual"/>
              </w:rPr>
              <w:tab/>
            </w:r>
            <w:r w:rsidRPr="00E8503C">
              <w:rPr>
                <w:rStyle w:val="Siuktni"/>
                <w:noProof/>
              </w:rPr>
              <w:t>Yêu cầu về hiệu năng và an toàn dữ liệu trong môi trường phân tán.</w:t>
            </w:r>
            <w:r>
              <w:rPr>
                <w:noProof/>
                <w:webHidden/>
              </w:rPr>
              <w:tab/>
            </w:r>
            <w:r>
              <w:rPr>
                <w:noProof/>
                <w:webHidden/>
                <w:lang w:val="vi-VN"/>
              </w:rPr>
              <w:tab/>
            </w:r>
            <w:r>
              <w:rPr>
                <w:noProof/>
                <w:webHidden/>
              </w:rPr>
              <w:fldChar w:fldCharType="begin"/>
            </w:r>
            <w:r>
              <w:rPr>
                <w:noProof/>
                <w:webHidden/>
              </w:rPr>
              <w:instrText xml:space="preserve"> PAGEREF _Toc215089163 \h </w:instrText>
            </w:r>
            <w:r>
              <w:rPr>
                <w:noProof/>
                <w:webHidden/>
              </w:rPr>
            </w:r>
            <w:r>
              <w:rPr>
                <w:noProof/>
                <w:webHidden/>
              </w:rPr>
              <w:fldChar w:fldCharType="separate"/>
            </w:r>
            <w:r>
              <w:rPr>
                <w:noProof/>
                <w:webHidden/>
              </w:rPr>
              <w:t>12</w:t>
            </w:r>
            <w:r>
              <w:rPr>
                <w:noProof/>
                <w:webHidden/>
              </w:rPr>
              <w:fldChar w:fldCharType="end"/>
            </w:r>
          </w:hyperlink>
        </w:p>
        <w:p w14:paraId="5B4DF180" w14:textId="49D2D560" w:rsidR="00695367" w:rsidRDefault="00695367">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5089164" w:history="1">
            <w:r w:rsidRPr="00E8503C">
              <w:rPr>
                <w:rStyle w:val="Siuktni"/>
                <w:noProof/>
              </w:rPr>
              <w:t>3.2.</w:t>
            </w:r>
            <w:r>
              <w:rPr>
                <w:rFonts w:asciiTheme="minorHAnsi" w:hAnsiTheme="minorHAnsi"/>
                <w:noProof/>
                <w:kern w:val="2"/>
                <w:sz w:val="24"/>
                <w:szCs w:val="24"/>
                <w:lang w:val="vi-VN" w:eastAsia="vi-VN"/>
                <w14:ligatures w14:val="standardContextual"/>
              </w:rPr>
              <w:tab/>
            </w:r>
            <w:r w:rsidRPr="00E8503C">
              <w:rPr>
                <w:rStyle w:val="Siuktni"/>
                <w:noProof/>
              </w:rPr>
              <w:t>Mô hình dữ liệu quan hệ</w:t>
            </w:r>
            <w:r>
              <w:rPr>
                <w:noProof/>
                <w:webHidden/>
              </w:rPr>
              <w:tab/>
            </w:r>
            <w:r>
              <w:rPr>
                <w:noProof/>
                <w:webHidden/>
              </w:rPr>
              <w:fldChar w:fldCharType="begin"/>
            </w:r>
            <w:r>
              <w:rPr>
                <w:noProof/>
                <w:webHidden/>
              </w:rPr>
              <w:instrText xml:space="preserve"> PAGEREF _Toc215089164 \h </w:instrText>
            </w:r>
            <w:r>
              <w:rPr>
                <w:noProof/>
                <w:webHidden/>
              </w:rPr>
            </w:r>
            <w:r>
              <w:rPr>
                <w:noProof/>
                <w:webHidden/>
              </w:rPr>
              <w:fldChar w:fldCharType="separate"/>
            </w:r>
            <w:r>
              <w:rPr>
                <w:noProof/>
                <w:webHidden/>
              </w:rPr>
              <w:t>13</w:t>
            </w:r>
            <w:r>
              <w:rPr>
                <w:noProof/>
                <w:webHidden/>
              </w:rPr>
              <w:fldChar w:fldCharType="end"/>
            </w:r>
          </w:hyperlink>
        </w:p>
        <w:p w14:paraId="58369E08" w14:textId="09DBAED8"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65" w:history="1">
            <w:r w:rsidRPr="00E8503C">
              <w:rPr>
                <w:rStyle w:val="Siuktni"/>
                <w:noProof/>
              </w:rPr>
              <w:t>3.2.1.</w:t>
            </w:r>
            <w:r>
              <w:rPr>
                <w:rFonts w:asciiTheme="minorHAnsi" w:hAnsiTheme="minorHAnsi"/>
                <w:noProof/>
                <w:kern w:val="2"/>
                <w:sz w:val="24"/>
                <w:szCs w:val="24"/>
                <w:lang w:val="vi-VN" w:eastAsia="vi-VN"/>
                <w14:ligatures w14:val="standardContextual"/>
              </w:rPr>
              <w:tab/>
            </w:r>
            <w:r w:rsidRPr="00E8503C">
              <w:rPr>
                <w:rStyle w:val="Siuktni"/>
                <w:noProof/>
              </w:rPr>
              <w:t>Sơ đồ quy trình.</w:t>
            </w:r>
            <w:r>
              <w:rPr>
                <w:noProof/>
                <w:webHidden/>
              </w:rPr>
              <w:tab/>
            </w:r>
            <w:r>
              <w:rPr>
                <w:noProof/>
                <w:webHidden/>
              </w:rPr>
              <w:fldChar w:fldCharType="begin"/>
            </w:r>
            <w:r>
              <w:rPr>
                <w:noProof/>
                <w:webHidden/>
              </w:rPr>
              <w:instrText xml:space="preserve"> PAGEREF _Toc215089165 \h </w:instrText>
            </w:r>
            <w:r>
              <w:rPr>
                <w:noProof/>
                <w:webHidden/>
              </w:rPr>
            </w:r>
            <w:r>
              <w:rPr>
                <w:noProof/>
                <w:webHidden/>
              </w:rPr>
              <w:fldChar w:fldCharType="separate"/>
            </w:r>
            <w:r>
              <w:rPr>
                <w:noProof/>
                <w:webHidden/>
              </w:rPr>
              <w:t>13</w:t>
            </w:r>
            <w:r>
              <w:rPr>
                <w:noProof/>
                <w:webHidden/>
              </w:rPr>
              <w:fldChar w:fldCharType="end"/>
            </w:r>
          </w:hyperlink>
        </w:p>
        <w:p w14:paraId="42596D47" w14:textId="68D72E4B"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66" w:history="1">
            <w:r w:rsidRPr="00E8503C">
              <w:rPr>
                <w:rStyle w:val="Siuktni"/>
                <w:noProof/>
              </w:rPr>
              <w:t>3.2.2.</w:t>
            </w:r>
            <w:r>
              <w:rPr>
                <w:rFonts w:asciiTheme="minorHAnsi" w:hAnsiTheme="minorHAnsi"/>
                <w:noProof/>
                <w:kern w:val="2"/>
                <w:sz w:val="24"/>
                <w:szCs w:val="24"/>
                <w:lang w:val="vi-VN" w:eastAsia="vi-VN"/>
                <w14:ligatures w14:val="standardContextual"/>
              </w:rPr>
              <w:tab/>
            </w:r>
            <w:r w:rsidRPr="00E8503C">
              <w:rPr>
                <w:rStyle w:val="Siuktni"/>
                <w:noProof/>
              </w:rPr>
              <w:t>Mô tả chi tiết các bảng, thuộc tính, và mối quan hệ giữa chúng.</w:t>
            </w:r>
            <w:r>
              <w:rPr>
                <w:noProof/>
                <w:webHidden/>
              </w:rPr>
              <w:tab/>
            </w:r>
            <w:r>
              <w:rPr>
                <w:noProof/>
                <w:webHidden/>
              </w:rPr>
              <w:fldChar w:fldCharType="begin"/>
            </w:r>
            <w:r>
              <w:rPr>
                <w:noProof/>
                <w:webHidden/>
              </w:rPr>
              <w:instrText xml:space="preserve"> PAGEREF _Toc215089166 \h </w:instrText>
            </w:r>
            <w:r>
              <w:rPr>
                <w:noProof/>
                <w:webHidden/>
              </w:rPr>
            </w:r>
            <w:r>
              <w:rPr>
                <w:noProof/>
                <w:webHidden/>
              </w:rPr>
              <w:fldChar w:fldCharType="separate"/>
            </w:r>
            <w:r>
              <w:rPr>
                <w:noProof/>
                <w:webHidden/>
              </w:rPr>
              <w:t>14</w:t>
            </w:r>
            <w:r>
              <w:rPr>
                <w:noProof/>
                <w:webHidden/>
              </w:rPr>
              <w:fldChar w:fldCharType="end"/>
            </w:r>
          </w:hyperlink>
        </w:p>
        <w:p w14:paraId="7BC2047F" w14:textId="084B7DD6" w:rsidR="00695367" w:rsidRDefault="00695367">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5089167" w:history="1">
            <w:r w:rsidRPr="00E8503C">
              <w:rPr>
                <w:rStyle w:val="Siuktni"/>
                <w:noProof/>
              </w:rPr>
              <w:t>3.3.</w:t>
            </w:r>
            <w:r>
              <w:rPr>
                <w:rFonts w:asciiTheme="minorHAnsi" w:hAnsiTheme="minorHAnsi"/>
                <w:noProof/>
                <w:kern w:val="2"/>
                <w:sz w:val="24"/>
                <w:szCs w:val="24"/>
                <w:lang w:val="vi-VN" w:eastAsia="vi-VN"/>
                <w14:ligatures w14:val="standardContextual"/>
              </w:rPr>
              <w:tab/>
            </w:r>
            <w:r w:rsidRPr="00E8503C">
              <w:rPr>
                <w:rStyle w:val="Siuktni"/>
                <w:noProof/>
              </w:rPr>
              <w:t>Phân tích phân mảnh</w:t>
            </w:r>
            <w:r>
              <w:rPr>
                <w:noProof/>
                <w:webHidden/>
              </w:rPr>
              <w:tab/>
            </w:r>
            <w:r>
              <w:rPr>
                <w:noProof/>
                <w:webHidden/>
              </w:rPr>
              <w:fldChar w:fldCharType="begin"/>
            </w:r>
            <w:r>
              <w:rPr>
                <w:noProof/>
                <w:webHidden/>
              </w:rPr>
              <w:instrText xml:space="preserve"> PAGEREF _Toc215089167 \h </w:instrText>
            </w:r>
            <w:r>
              <w:rPr>
                <w:noProof/>
                <w:webHidden/>
              </w:rPr>
            </w:r>
            <w:r>
              <w:rPr>
                <w:noProof/>
                <w:webHidden/>
              </w:rPr>
              <w:fldChar w:fldCharType="separate"/>
            </w:r>
            <w:r>
              <w:rPr>
                <w:noProof/>
                <w:webHidden/>
              </w:rPr>
              <w:t>17</w:t>
            </w:r>
            <w:r>
              <w:rPr>
                <w:noProof/>
                <w:webHidden/>
              </w:rPr>
              <w:fldChar w:fldCharType="end"/>
            </w:r>
          </w:hyperlink>
        </w:p>
        <w:p w14:paraId="5D3375D2" w14:textId="233B93F7"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68" w:history="1">
            <w:r w:rsidRPr="00E8503C">
              <w:rPr>
                <w:rStyle w:val="Siuktni"/>
                <w:noProof/>
              </w:rPr>
              <w:t>3.3.1.</w:t>
            </w:r>
            <w:r>
              <w:rPr>
                <w:rFonts w:asciiTheme="minorHAnsi" w:hAnsiTheme="minorHAnsi"/>
                <w:noProof/>
                <w:kern w:val="2"/>
                <w:sz w:val="24"/>
                <w:szCs w:val="24"/>
                <w:lang w:val="vi-VN" w:eastAsia="vi-VN"/>
                <w14:ligatures w14:val="standardContextual"/>
              </w:rPr>
              <w:tab/>
            </w:r>
            <w:r w:rsidRPr="00E8503C">
              <w:rPr>
                <w:rStyle w:val="Siuktni"/>
                <w:noProof/>
              </w:rPr>
              <w:t>Các biểu thức phân mảnh đã thiết kế (phân mảnh ngang).</w:t>
            </w:r>
            <w:r>
              <w:rPr>
                <w:noProof/>
                <w:webHidden/>
              </w:rPr>
              <w:tab/>
            </w:r>
            <w:r>
              <w:rPr>
                <w:noProof/>
                <w:webHidden/>
              </w:rPr>
              <w:fldChar w:fldCharType="begin"/>
            </w:r>
            <w:r>
              <w:rPr>
                <w:noProof/>
                <w:webHidden/>
              </w:rPr>
              <w:instrText xml:space="preserve"> PAGEREF _Toc215089168 \h </w:instrText>
            </w:r>
            <w:r>
              <w:rPr>
                <w:noProof/>
                <w:webHidden/>
              </w:rPr>
            </w:r>
            <w:r>
              <w:rPr>
                <w:noProof/>
                <w:webHidden/>
              </w:rPr>
              <w:fldChar w:fldCharType="separate"/>
            </w:r>
            <w:r>
              <w:rPr>
                <w:noProof/>
                <w:webHidden/>
              </w:rPr>
              <w:t>17</w:t>
            </w:r>
            <w:r>
              <w:rPr>
                <w:noProof/>
                <w:webHidden/>
              </w:rPr>
              <w:fldChar w:fldCharType="end"/>
            </w:r>
          </w:hyperlink>
        </w:p>
        <w:p w14:paraId="1A3BD288" w14:textId="2FA72869"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69" w:history="1">
            <w:r w:rsidRPr="00E8503C">
              <w:rPr>
                <w:rStyle w:val="Siuktni"/>
                <w:noProof/>
              </w:rPr>
              <w:t>3.3.2.</w:t>
            </w:r>
            <w:r>
              <w:rPr>
                <w:rFonts w:asciiTheme="minorHAnsi" w:hAnsiTheme="minorHAnsi"/>
                <w:noProof/>
                <w:kern w:val="2"/>
                <w:sz w:val="24"/>
                <w:szCs w:val="24"/>
                <w:lang w:val="vi-VN" w:eastAsia="vi-VN"/>
                <w14:ligatures w14:val="standardContextual"/>
              </w:rPr>
              <w:tab/>
            </w:r>
            <w:r w:rsidRPr="00E8503C">
              <w:rPr>
                <w:rStyle w:val="Siuktni"/>
                <w:noProof/>
              </w:rPr>
              <w:t>Giải thích lý do lựa chọn tiêu chí phân mảnh và mô hình phân tán (liên kết, sao chép...).</w:t>
            </w:r>
            <w:r>
              <w:rPr>
                <w:noProof/>
                <w:webHidden/>
              </w:rPr>
              <w:tab/>
            </w:r>
            <w:r>
              <w:rPr>
                <w:noProof/>
                <w:webHidden/>
              </w:rPr>
              <w:fldChar w:fldCharType="begin"/>
            </w:r>
            <w:r>
              <w:rPr>
                <w:noProof/>
                <w:webHidden/>
              </w:rPr>
              <w:instrText xml:space="preserve"> PAGEREF _Toc215089169 \h </w:instrText>
            </w:r>
            <w:r>
              <w:rPr>
                <w:noProof/>
                <w:webHidden/>
              </w:rPr>
            </w:r>
            <w:r>
              <w:rPr>
                <w:noProof/>
                <w:webHidden/>
              </w:rPr>
              <w:fldChar w:fldCharType="separate"/>
            </w:r>
            <w:r>
              <w:rPr>
                <w:noProof/>
                <w:webHidden/>
              </w:rPr>
              <w:t>18</w:t>
            </w:r>
            <w:r>
              <w:rPr>
                <w:noProof/>
                <w:webHidden/>
              </w:rPr>
              <w:fldChar w:fldCharType="end"/>
            </w:r>
          </w:hyperlink>
        </w:p>
        <w:p w14:paraId="04086BB3" w14:textId="5AEF7B72" w:rsidR="00695367" w:rsidRDefault="00695367">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5089170" w:history="1">
            <w:r w:rsidRPr="00E8503C">
              <w:rPr>
                <w:rStyle w:val="Siuktni"/>
                <w:noProof/>
              </w:rPr>
              <w:t>3.4.</w:t>
            </w:r>
            <w:r>
              <w:rPr>
                <w:rFonts w:asciiTheme="minorHAnsi" w:hAnsiTheme="minorHAnsi"/>
                <w:noProof/>
                <w:kern w:val="2"/>
                <w:sz w:val="24"/>
                <w:szCs w:val="24"/>
                <w:lang w:val="vi-VN" w:eastAsia="vi-VN"/>
                <w14:ligatures w14:val="standardContextual"/>
              </w:rPr>
              <w:tab/>
            </w:r>
            <w:r w:rsidRPr="00E8503C">
              <w:rPr>
                <w:rStyle w:val="Siuktni"/>
                <w:noProof/>
              </w:rPr>
              <w:t>Mô hình triển khai</w:t>
            </w:r>
            <w:r>
              <w:rPr>
                <w:noProof/>
                <w:webHidden/>
              </w:rPr>
              <w:tab/>
            </w:r>
            <w:r>
              <w:rPr>
                <w:noProof/>
                <w:webHidden/>
              </w:rPr>
              <w:fldChar w:fldCharType="begin"/>
            </w:r>
            <w:r>
              <w:rPr>
                <w:noProof/>
                <w:webHidden/>
              </w:rPr>
              <w:instrText xml:space="preserve"> PAGEREF _Toc215089170 \h </w:instrText>
            </w:r>
            <w:r>
              <w:rPr>
                <w:noProof/>
                <w:webHidden/>
              </w:rPr>
            </w:r>
            <w:r>
              <w:rPr>
                <w:noProof/>
                <w:webHidden/>
              </w:rPr>
              <w:fldChar w:fldCharType="separate"/>
            </w:r>
            <w:r>
              <w:rPr>
                <w:noProof/>
                <w:webHidden/>
              </w:rPr>
              <w:t>18</w:t>
            </w:r>
            <w:r>
              <w:rPr>
                <w:noProof/>
                <w:webHidden/>
              </w:rPr>
              <w:fldChar w:fldCharType="end"/>
            </w:r>
          </w:hyperlink>
        </w:p>
        <w:p w14:paraId="52185FA8" w14:textId="60CDE3B2"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71" w:history="1">
            <w:r w:rsidRPr="00E8503C">
              <w:rPr>
                <w:rStyle w:val="Siuktni"/>
                <w:noProof/>
              </w:rPr>
              <w:t>3.4.1.</w:t>
            </w:r>
            <w:r>
              <w:rPr>
                <w:rFonts w:asciiTheme="minorHAnsi" w:hAnsiTheme="minorHAnsi"/>
                <w:noProof/>
                <w:kern w:val="2"/>
                <w:sz w:val="24"/>
                <w:szCs w:val="24"/>
                <w:lang w:val="vi-VN" w:eastAsia="vi-VN"/>
                <w14:ligatures w14:val="standardContextual"/>
              </w:rPr>
              <w:tab/>
            </w:r>
            <w:r w:rsidRPr="00E8503C">
              <w:rPr>
                <w:rStyle w:val="Siuktni"/>
                <w:noProof/>
              </w:rPr>
              <w:t>Mô tả chi tiết môi trường thực tế (3 máy chủ SQL Server)</w:t>
            </w:r>
            <w:r>
              <w:rPr>
                <w:noProof/>
                <w:webHidden/>
              </w:rPr>
              <w:tab/>
            </w:r>
            <w:r>
              <w:rPr>
                <w:noProof/>
                <w:webHidden/>
              </w:rPr>
              <w:fldChar w:fldCharType="begin"/>
            </w:r>
            <w:r>
              <w:rPr>
                <w:noProof/>
                <w:webHidden/>
              </w:rPr>
              <w:instrText xml:space="preserve"> PAGEREF _Toc215089171 \h </w:instrText>
            </w:r>
            <w:r>
              <w:rPr>
                <w:noProof/>
                <w:webHidden/>
              </w:rPr>
            </w:r>
            <w:r>
              <w:rPr>
                <w:noProof/>
                <w:webHidden/>
              </w:rPr>
              <w:fldChar w:fldCharType="separate"/>
            </w:r>
            <w:r>
              <w:rPr>
                <w:noProof/>
                <w:webHidden/>
              </w:rPr>
              <w:t>18</w:t>
            </w:r>
            <w:r>
              <w:rPr>
                <w:noProof/>
                <w:webHidden/>
              </w:rPr>
              <w:fldChar w:fldCharType="end"/>
            </w:r>
          </w:hyperlink>
        </w:p>
        <w:p w14:paraId="0C1AA1A0" w14:textId="37CBB672"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72" w:history="1">
            <w:r w:rsidRPr="00E8503C">
              <w:rPr>
                <w:rStyle w:val="Siuktni"/>
                <w:noProof/>
              </w:rPr>
              <w:t>3.4.2.</w:t>
            </w:r>
            <w:r>
              <w:rPr>
                <w:rFonts w:asciiTheme="minorHAnsi" w:hAnsiTheme="minorHAnsi"/>
                <w:noProof/>
                <w:kern w:val="2"/>
                <w:sz w:val="24"/>
                <w:szCs w:val="24"/>
                <w:lang w:val="vi-VN" w:eastAsia="vi-VN"/>
                <w14:ligatures w14:val="standardContextual"/>
              </w:rPr>
              <w:tab/>
            </w:r>
            <w:r w:rsidRPr="00E8503C">
              <w:rPr>
                <w:rStyle w:val="Siuktni"/>
                <w:noProof/>
              </w:rPr>
              <w:t>Các bước triển khai</w:t>
            </w:r>
            <w:r>
              <w:rPr>
                <w:noProof/>
                <w:webHidden/>
              </w:rPr>
              <w:tab/>
            </w:r>
            <w:r>
              <w:rPr>
                <w:noProof/>
                <w:webHidden/>
              </w:rPr>
              <w:fldChar w:fldCharType="begin"/>
            </w:r>
            <w:r>
              <w:rPr>
                <w:noProof/>
                <w:webHidden/>
              </w:rPr>
              <w:instrText xml:space="preserve"> PAGEREF _Toc215089172 \h </w:instrText>
            </w:r>
            <w:r>
              <w:rPr>
                <w:noProof/>
                <w:webHidden/>
              </w:rPr>
            </w:r>
            <w:r>
              <w:rPr>
                <w:noProof/>
                <w:webHidden/>
              </w:rPr>
              <w:fldChar w:fldCharType="separate"/>
            </w:r>
            <w:r>
              <w:rPr>
                <w:noProof/>
                <w:webHidden/>
              </w:rPr>
              <w:t>20</w:t>
            </w:r>
            <w:r>
              <w:rPr>
                <w:noProof/>
                <w:webHidden/>
              </w:rPr>
              <w:fldChar w:fldCharType="end"/>
            </w:r>
          </w:hyperlink>
        </w:p>
        <w:p w14:paraId="74B738AF" w14:textId="659ABE74" w:rsidR="00695367" w:rsidRDefault="00695367">
          <w:pPr>
            <w:pStyle w:val="Mucluc1"/>
            <w:rPr>
              <w:rFonts w:asciiTheme="minorHAnsi" w:hAnsiTheme="minorHAnsi"/>
              <w:b w:val="0"/>
              <w:bCs w:val="0"/>
              <w:noProof/>
              <w:kern w:val="2"/>
              <w:sz w:val="24"/>
              <w:szCs w:val="24"/>
              <w:lang w:eastAsia="vi-VN"/>
              <w14:ligatures w14:val="standardContextual"/>
            </w:rPr>
          </w:pPr>
          <w:hyperlink w:anchor="_Toc215089173" w:history="1">
            <w:r w:rsidRPr="00E8503C">
              <w:rPr>
                <w:rStyle w:val="Siuktni"/>
                <w:noProof/>
              </w:rPr>
              <w:t>CHƯƠNG 4:</w:t>
            </w:r>
            <w:r>
              <w:rPr>
                <w:rFonts w:asciiTheme="minorHAnsi" w:hAnsiTheme="minorHAnsi"/>
                <w:b w:val="0"/>
                <w:bCs w:val="0"/>
                <w:noProof/>
                <w:kern w:val="2"/>
                <w:sz w:val="24"/>
                <w:szCs w:val="24"/>
                <w:lang w:eastAsia="vi-VN"/>
                <w14:ligatures w14:val="standardContextual"/>
              </w:rPr>
              <w:tab/>
            </w:r>
            <w:r w:rsidRPr="00E8503C">
              <w:rPr>
                <w:rStyle w:val="Siuktni"/>
                <w:noProof/>
              </w:rPr>
              <w:t>CÀI ĐẶT</w:t>
            </w:r>
            <w:r>
              <w:rPr>
                <w:noProof/>
                <w:webHidden/>
              </w:rPr>
              <w:tab/>
            </w:r>
            <w:r>
              <w:rPr>
                <w:noProof/>
                <w:webHidden/>
              </w:rPr>
              <w:fldChar w:fldCharType="begin"/>
            </w:r>
            <w:r>
              <w:rPr>
                <w:noProof/>
                <w:webHidden/>
              </w:rPr>
              <w:instrText xml:space="preserve"> PAGEREF _Toc215089173 \h </w:instrText>
            </w:r>
            <w:r>
              <w:rPr>
                <w:noProof/>
                <w:webHidden/>
              </w:rPr>
            </w:r>
            <w:r>
              <w:rPr>
                <w:noProof/>
                <w:webHidden/>
              </w:rPr>
              <w:fldChar w:fldCharType="separate"/>
            </w:r>
            <w:r>
              <w:rPr>
                <w:noProof/>
                <w:webHidden/>
              </w:rPr>
              <w:t>25</w:t>
            </w:r>
            <w:r>
              <w:rPr>
                <w:noProof/>
                <w:webHidden/>
              </w:rPr>
              <w:fldChar w:fldCharType="end"/>
            </w:r>
          </w:hyperlink>
        </w:p>
        <w:p w14:paraId="34068F4E" w14:textId="3D721548" w:rsidR="00695367" w:rsidRDefault="00695367">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5089174" w:history="1">
            <w:r w:rsidRPr="00E8503C">
              <w:rPr>
                <w:rStyle w:val="Siuktni"/>
                <w:noProof/>
              </w:rPr>
              <w:t>4.1.</w:t>
            </w:r>
            <w:r>
              <w:rPr>
                <w:rFonts w:asciiTheme="minorHAnsi" w:hAnsiTheme="minorHAnsi"/>
                <w:noProof/>
                <w:kern w:val="2"/>
                <w:sz w:val="24"/>
                <w:szCs w:val="24"/>
                <w:lang w:val="vi-VN" w:eastAsia="vi-VN"/>
                <w14:ligatures w14:val="standardContextual"/>
              </w:rPr>
              <w:tab/>
            </w:r>
            <w:r w:rsidRPr="00E8503C">
              <w:rPr>
                <w:rStyle w:val="Siuktni"/>
                <w:noProof/>
              </w:rPr>
              <w:t>Cài đặt dữ liệu</w:t>
            </w:r>
            <w:r>
              <w:rPr>
                <w:noProof/>
                <w:webHidden/>
              </w:rPr>
              <w:tab/>
            </w:r>
            <w:r>
              <w:rPr>
                <w:noProof/>
                <w:webHidden/>
              </w:rPr>
              <w:fldChar w:fldCharType="begin"/>
            </w:r>
            <w:r>
              <w:rPr>
                <w:noProof/>
                <w:webHidden/>
              </w:rPr>
              <w:instrText xml:space="preserve"> PAGEREF _Toc215089174 \h </w:instrText>
            </w:r>
            <w:r>
              <w:rPr>
                <w:noProof/>
                <w:webHidden/>
              </w:rPr>
            </w:r>
            <w:r>
              <w:rPr>
                <w:noProof/>
                <w:webHidden/>
              </w:rPr>
              <w:fldChar w:fldCharType="separate"/>
            </w:r>
            <w:r>
              <w:rPr>
                <w:noProof/>
                <w:webHidden/>
              </w:rPr>
              <w:t>25</w:t>
            </w:r>
            <w:r>
              <w:rPr>
                <w:noProof/>
                <w:webHidden/>
              </w:rPr>
              <w:fldChar w:fldCharType="end"/>
            </w:r>
          </w:hyperlink>
        </w:p>
        <w:p w14:paraId="7AB47561" w14:textId="6EA35435"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75" w:history="1">
            <w:r w:rsidRPr="00E8503C">
              <w:rPr>
                <w:rStyle w:val="Siuktni"/>
                <w:noProof/>
              </w:rPr>
              <w:t>4.1.1.</w:t>
            </w:r>
            <w:r>
              <w:rPr>
                <w:rFonts w:asciiTheme="minorHAnsi" w:hAnsiTheme="minorHAnsi"/>
                <w:noProof/>
                <w:kern w:val="2"/>
                <w:sz w:val="24"/>
                <w:szCs w:val="24"/>
                <w:lang w:val="vi-VN" w:eastAsia="vi-VN"/>
                <w14:ligatures w14:val="standardContextual"/>
              </w:rPr>
              <w:tab/>
            </w:r>
            <w:r w:rsidRPr="00E8503C">
              <w:rPr>
                <w:rStyle w:val="Siuktni"/>
                <w:noProof/>
              </w:rPr>
              <w:t>Trình bày cách tạo cơ sở dữ liệu và các bảng phân mảnh trên từng máy chủ.</w:t>
            </w:r>
            <w:r>
              <w:rPr>
                <w:noProof/>
                <w:webHidden/>
              </w:rPr>
              <w:tab/>
            </w:r>
            <w:r>
              <w:rPr>
                <w:noProof/>
                <w:webHidden/>
                <w:lang w:val="vi-VN"/>
              </w:rPr>
              <w:tab/>
            </w:r>
            <w:r>
              <w:rPr>
                <w:noProof/>
                <w:webHidden/>
              </w:rPr>
              <w:fldChar w:fldCharType="begin"/>
            </w:r>
            <w:r>
              <w:rPr>
                <w:noProof/>
                <w:webHidden/>
              </w:rPr>
              <w:instrText xml:space="preserve"> PAGEREF _Toc215089175 \h </w:instrText>
            </w:r>
            <w:r>
              <w:rPr>
                <w:noProof/>
                <w:webHidden/>
              </w:rPr>
            </w:r>
            <w:r>
              <w:rPr>
                <w:noProof/>
                <w:webHidden/>
              </w:rPr>
              <w:fldChar w:fldCharType="separate"/>
            </w:r>
            <w:r>
              <w:rPr>
                <w:noProof/>
                <w:webHidden/>
              </w:rPr>
              <w:t>25</w:t>
            </w:r>
            <w:r>
              <w:rPr>
                <w:noProof/>
                <w:webHidden/>
              </w:rPr>
              <w:fldChar w:fldCharType="end"/>
            </w:r>
          </w:hyperlink>
        </w:p>
        <w:p w14:paraId="78080677" w14:textId="610EA8E4"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76" w:history="1">
            <w:r w:rsidRPr="00E8503C">
              <w:rPr>
                <w:rStyle w:val="Siuktni"/>
                <w:noProof/>
              </w:rPr>
              <w:t>4.1.2.</w:t>
            </w:r>
            <w:r>
              <w:rPr>
                <w:rFonts w:asciiTheme="minorHAnsi" w:hAnsiTheme="minorHAnsi"/>
                <w:noProof/>
                <w:kern w:val="2"/>
                <w:sz w:val="24"/>
                <w:szCs w:val="24"/>
                <w:lang w:val="vi-VN" w:eastAsia="vi-VN"/>
                <w14:ligatures w14:val="standardContextual"/>
              </w:rPr>
              <w:tab/>
            </w:r>
            <w:r w:rsidRPr="00E8503C">
              <w:rPr>
                <w:rStyle w:val="Siuktni"/>
                <w:noProof/>
              </w:rPr>
              <w:t>Trình bày cách sử dụng SQL Server Replication để đồng bộ dữ liệu giữa các phân mảnh.</w:t>
            </w:r>
            <w:r>
              <w:rPr>
                <w:noProof/>
                <w:webHidden/>
              </w:rPr>
              <w:tab/>
            </w:r>
            <w:r>
              <w:rPr>
                <w:noProof/>
                <w:webHidden/>
              </w:rPr>
              <w:fldChar w:fldCharType="begin"/>
            </w:r>
            <w:r>
              <w:rPr>
                <w:noProof/>
                <w:webHidden/>
              </w:rPr>
              <w:instrText xml:space="preserve"> PAGEREF _Toc215089176 \h </w:instrText>
            </w:r>
            <w:r>
              <w:rPr>
                <w:noProof/>
                <w:webHidden/>
              </w:rPr>
            </w:r>
            <w:r>
              <w:rPr>
                <w:noProof/>
                <w:webHidden/>
              </w:rPr>
              <w:fldChar w:fldCharType="separate"/>
            </w:r>
            <w:r>
              <w:rPr>
                <w:noProof/>
                <w:webHidden/>
              </w:rPr>
              <w:t>27</w:t>
            </w:r>
            <w:r>
              <w:rPr>
                <w:noProof/>
                <w:webHidden/>
              </w:rPr>
              <w:fldChar w:fldCharType="end"/>
            </w:r>
          </w:hyperlink>
        </w:p>
        <w:p w14:paraId="66ED09BA" w14:textId="58E6198B"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77" w:history="1">
            <w:r w:rsidRPr="00E8503C">
              <w:rPr>
                <w:rStyle w:val="Siuktni"/>
                <w:noProof/>
              </w:rPr>
              <w:t>4.1.3.</w:t>
            </w:r>
            <w:r>
              <w:rPr>
                <w:rFonts w:asciiTheme="minorHAnsi" w:hAnsiTheme="minorHAnsi"/>
                <w:noProof/>
                <w:kern w:val="2"/>
                <w:sz w:val="24"/>
                <w:szCs w:val="24"/>
                <w:lang w:val="vi-VN" w:eastAsia="vi-VN"/>
                <w14:ligatures w14:val="standardContextual"/>
              </w:rPr>
              <w:tab/>
            </w:r>
            <w:r w:rsidRPr="00E8503C">
              <w:rPr>
                <w:rStyle w:val="Siuktni"/>
                <w:noProof/>
              </w:rPr>
              <w:t>Trình bày Link Server để kết nối các server.</w:t>
            </w:r>
            <w:r>
              <w:rPr>
                <w:noProof/>
                <w:webHidden/>
              </w:rPr>
              <w:tab/>
            </w:r>
            <w:r>
              <w:rPr>
                <w:noProof/>
                <w:webHidden/>
              </w:rPr>
              <w:fldChar w:fldCharType="begin"/>
            </w:r>
            <w:r>
              <w:rPr>
                <w:noProof/>
                <w:webHidden/>
              </w:rPr>
              <w:instrText xml:space="preserve"> PAGEREF _Toc215089177 \h </w:instrText>
            </w:r>
            <w:r>
              <w:rPr>
                <w:noProof/>
                <w:webHidden/>
              </w:rPr>
            </w:r>
            <w:r>
              <w:rPr>
                <w:noProof/>
                <w:webHidden/>
              </w:rPr>
              <w:fldChar w:fldCharType="separate"/>
            </w:r>
            <w:r>
              <w:rPr>
                <w:noProof/>
                <w:webHidden/>
              </w:rPr>
              <w:t>28</w:t>
            </w:r>
            <w:r>
              <w:rPr>
                <w:noProof/>
                <w:webHidden/>
              </w:rPr>
              <w:fldChar w:fldCharType="end"/>
            </w:r>
          </w:hyperlink>
        </w:p>
        <w:p w14:paraId="2E9B0036" w14:textId="4DACA4DB" w:rsidR="00695367" w:rsidRDefault="00695367">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5089178" w:history="1">
            <w:r w:rsidRPr="00E8503C">
              <w:rPr>
                <w:rStyle w:val="Siuktni"/>
                <w:noProof/>
              </w:rPr>
              <w:t>4.2.</w:t>
            </w:r>
            <w:r>
              <w:rPr>
                <w:rFonts w:asciiTheme="minorHAnsi" w:hAnsiTheme="minorHAnsi"/>
                <w:noProof/>
                <w:kern w:val="2"/>
                <w:sz w:val="24"/>
                <w:szCs w:val="24"/>
                <w:lang w:val="vi-VN" w:eastAsia="vi-VN"/>
                <w14:ligatures w14:val="standardContextual"/>
              </w:rPr>
              <w:tab/>
            </w:r>
            <w:r w:rsidRPr="00E8503C">
              <w:rPr>
                <w:rStyle w:val="Siuktni"/>
                <w:noProof/>
              </w:rPr>
              <w:t>Thiết kế ứng dụng</w:t>
            </w:r>
            <w:r>
              <w:rPr>
                <w:noProof/>
                <w:webHidden/>
              </w:rPr>
              <w:tab/>
            </w:r>
            <w:r>
              <w:rPr>
                <w:noProof/>
                <w:webHidden/>
              </w:rPr>
              <w:fldChar w:fldCharType="begin"/>
            </w:r>
            <w:r>
              <w:rPr>
                <w:noProof/>
                <w:webHidden/>
              </w:rPr>
              <w:instrText xml:space="preserve"> PAGEREF _Toc215089178 \h </w:instrText>
            </w:r>
            <w:r>
              <w:rPr>
                <w:noProof/>
                <w:webHidden/>
              </w:rPr>
            </w:r>
            <w:r>
              <w:rPr>
                <w:noProof/>
                <w:webHidden/>
              </w:rPr>
              <w:fldChar w:fldCharType="separate"/>
            </w:r>
            <w:r>
              <w:rPr>
                <w:noProof/>
                <w:webHidden/>
              </w:rPr>
              <w:t>29</w:t>
            </w:r>
            <w:r>
              <w:rPr>
                <w:noProof/>
                <w:webHidden/>
              </w:rPr>
              <w:fldChar w:fldCharType="end"/>
            </w:r>
          </w:hyperlink>
        </w:p>
        <w:p w14:paraId="0B63D0B7" w14:textId="12DAD985"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79" w:history="1">
            <w:r w:rsidRPr="00E8503C">
              <w:rPr>
                <w:rStyle w:val="Siuktni"/>
                <w:noProof/>
              </w:rPr>
              <w:t>4.2.1.</w:t>
            </w:r>
            <w:r>
              <w:rPr>
                <w:rFonts w:asciiTheme="minorHAnsi" w:hAnsiTheme="minorHAnsi"/>
                <w:noProof/>
                <w:kern w:val="2"/>
                <w:sz w:val="24"/>
                <w:szCs w:val="24"/>
                <w:lang w:val="vi-VN" w:eastAsia="vi-VN"/>
                <w14:ligatures w14:val="standardContextual"/>
              </w:rPr>
              <w:tab/>
            </w:r>
            <w:r w:rsidRPr="00E8503C">
              <w:rPr>
                <w:rStyle w:val="Siuktni"/>
                <w:noProof/>
              </w:rPr>
              <w:t>Trình bày thiết kế giao diện ứng dụng.</w:t>
            </w:r>
            <w:r>
              <w:rPr>
                <w:noProof/>
                <w:webHidden/>
              </w:rPr>
              <w:tab/>
            </w:r>
            <w:r>
              <w:rPr>
                <w:noProof/>
                <w:webHidden/>
              </w:rPr>
              <w:fldChar w:fldCharType="begin"/>
            </w:r>
            <w:r>
              <w:rPr>
                <w:noProof/>
                <w:webHidden/>
              </w:rPr>
              <w:instrText xml:space="preserve"> PAGEREF _Toc215089179 \h </w:instrText>
            </w:r>
            <w:r>
              <w:rPr>
                <w:noProof/>
                <w:webHidden/>
              </w:rPr>
            </w:r>
            <w:r>
              <w:rPr>
                <w:noProof/>
                <w:webHidden/>
              </w:rPr>
              <w:fldChar w:fldCharType="separate"/>
            </w:r>
            <w:r>
              <w:rPr>
                <w:noProof/>
                <w:webHidden/>
              </w:rPr>
              <w:t>29</w:t>
            </w:r>
            <w:r>
              <w:rPr>
                <w:noProof/>
                <w:webHidden/>
              </w:rPr>
              <w:fldChar w:fldCharType="end"/>
            </w:r>
          </w:hyperlink>
        </w:p>
        <w:p w14:paraId="0F4ABFB2" w14:textId="1476A11C"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80" w:history="1">
            <w:r w:rsidRPr="00E8503C">
              <w:rPr>
                <w:rStyle w:val="Siuktni"/>
                <w:noProof/>
              </w:rPr>
              <w:t>4.2.2.</w:t>
            </w:r>
            <w:r>
              <w:rPr>
                <w:rFonts w:asciiTheme="minorHAnsi" w:hAnsiTheme="minorHAnsi"/>
                <w:noProof/>
                <w:kern w:val="2"/>
                <w:sz w:val="24"/>
                <w:szCs w:val="24"/>
                <w:lang w:val="vi-VN" w:eastAsia="vi-VN"/>
                <w14:ligatures w14:val="standardContextual"/>
              </w:rPr>
              <w:tab/>
            </w:r>
            <w:r w:rsidRPr="00E8503C">
              <w:rPr>
                <w:rStyle w:val="Siuktni"/>
                <w:noProof/>
              </w:rPr>
              <w:t>Giải thích cách ứng dụng client kết nối với Web Service trên các máy chủ để truy xuất dữ liệu từ các phân mảnh.</w:t>
            </w:r>
            <w:r>
              <w:rPr>
                <w:noProof/>
                <w:webHidden/>
              </w:rPr>
              <w:tab/>
            </w:r>
            <w:r>
              <w:rPr>
                <w:noProof/>
                <w:webHidden/>
              </w:rPr>
              <w:fldChar w:fldCharType="begin"/>
            </w:r>
            <w:r>
              <w:rPr>
                <w:noProof/>
                <w:webHidden/>
              </w:rPr>
              <w:instrText xml:space="preserve"> PAGEREF _Toc215089180 \h </w:instrText>
            </w:r>
            <w:r>
              <w:rPr>
                <w:noProof/>
                <w:webHidden/>
              </w:rPr>
            </w:r>
            <w:r>
              <w:rPr>
                <w:noProof/>
                <w:webHidden/>
              </w:rPr>
              <w:fldChar w:fldCharType="separate"/>
            </w:r>
            <w:r>
              <w:rPr>
                <w:noProof/>
                <w:webHidden/>
              </w:rPr>
              <w:t>32</w:t>
            </w:r>
            <w:r>
              <w:rPr>
                <w:noProof/>
                <w:webHidden/>
              </w:rPr>
              <w:fldChar w:fldCharType="end"/>
            </w:r>
          </w:hyperlink>
        </w:p>
        <w:p w14:paraId="41A8C084" w14:textId="3B6A1C63" w:rsidR="00695367" w:rsidRDefault="00695367">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5089181" w:history="1">
            <w:r w:rsidRPr="00E8503C">
              <w:rPr>
                <w:rStyle w:val="Siuktni"/>
                <w:noProof/>
              </w:rPr>
              <w:t>4.3.</w:t>
            </w:r>
            <w:r>
              <w:rPr>
                <w:rFonts w:asciiTheme="minorHAnsi" w:hAnsiTheme="minorHAnsi"/>
                <w:noProof/>
                <w:kern w:val="2"/>
                <w:sz w:val="24"/>
                <w:szCs w:val="24"/>
                <w:lang w:val="vi-VN" w:eastAsia="vi-VN"/>
                <w14:ligatures w14:val="standardContextual"/>
              </w:rPr>
              <w:tab/>
            </w:r>
            <w:r w:rsidRPr="00E8503C">
              <w:rPr>
                <w:rStyle w:val="Siuktni"/>
                <w:noProof/>
              </w:rPr>
              <w:t>Thực nghiệm</w:t>
            </w:r>
            <w:r>
              <w:rPr>
                <w:noProof/>
                <w:webHidden/>
              </w:rPr>
              <w:tab/>
            </w:r>
            <w:r>
              <w:rPr>
                <w:noProof/>
                <w:webHidden/>
              </w:rPr>
              <w:fldChar w:fldCharType="begin"/>
            </w:r>
            <w:r>
              <w:rPr>
                <w:noProof/>
                <w:webHidden/>
              </w:rPr>
              <w:instrText xml:space="preserve"> PAGEREF _Toc215089181 \h </w:instrText>
            </w:r>
            <w:r>
              <w:rPr>
                <w:noProof/>
                <w:webHidden/>
              </w:rPr>
            </w:r>
            <w:r>
              <w:rPr>
                <w:noProof/>
                <w:webHidden/>
              </w:rPr>
              <w:fldChar w:fldCharType="separate"/>
            </w:r>
            <w:r>
              <w:rPr>
                <w:noProof/>
                <w:webHidden/>
              </w:rPr>
              <w:t>32</w:t>
            </w:r>
            <w:r>
              <w:rPr>
                <w:noProof/>
                <w:webHidden/>
              </w:rPr>
              <w:fldChar w:fldCharType="end"/>
            </w:r>
          </w:hyperlink>
        </w:p>
        <w:p w14:paraId="01EE7248" w14:textId="6E112375"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82" w:history="1">
            <w:r w:rsidRPr="00E8503C">
              <w:rPr>
                <w:rStyle w:val="Siuktni"/>
                <w:noProof/>
              </w:rPr>
              <w:t>4.3.1.</w:t>
            </w:r>
            <w:r>
              <w:rPr>
                <w:rFonts w:asciiTheme="minorHAnsi" w:hAnsiTheme="minorHAnsi"/>
                <w:noProof/>
                <w:kern w:val="2"/>
                <w:sz w:val="24"/>
                <w:szCs w:val="24"/>
                <w:lang w:val="vi-VN" w:eastAsia="vi-VN"/>
                <w14:ligatures w14:val="standardContextual"/>
              </w:rPr>
              <w:tab/>
            </w:r>
            <w:r w:rsidRPr="00E8503C">
              <w:rPr>
                <w:rStyle w:val="Siuktni"/>
                <w:noProof/>
              </w:rPr>
              <w:t>Trình bày kết quả thực hiện các câu truy vấn phức tạp và các chức năng thêm, xóa, sửa.</w:t>
            </w:r>
            <w:r>
              <w:rPr>
                <w:noProof/>
                <w:webHidden/>
              </w:rPr>
              <w:tab/>
            </w:r>
            <w:r>
              <w:rPr>
                <w:noProof/>
                <w:webHidden/>
              </w:rPr>
              <w:fldChar w:fldCharType="begin"/>
            </w:r>
            <w:r>
              <w:rPr>
                <w:noProof/>
                <w:webHidden/>
              </w:rPr>
              <w:instrText xml:space="preserve"> PAGEREF _Toc215089182 \h </w:instrText>
            </w:r>
            <w:r>
              <w:rPr>
                <w:noProof/>
                <w:webHidden/>
              </w:rPr>
            </w:r>
            <w:r>
              <w:rPr>
                <w:noProof/>
                <w:webHidden/>
              </w:rPr>
              <w:fldChar w:fldCharType="separate"/>
            </w:r>
            <w:r>
              <w:rPr>
                <w:noProof/>
                <w:webHidden/>
              </w:rPr>
              <w:t>32</w:t>
            </w:r>
            <w:r>
              <w:rPr>
                <w:noProof/>
                <w:webHidden/>
              </w:rPr>
              <w:fldChar w:fldCharType="end"/>
            </w:r>
          </w:hyperlink>
        </w:p>
        <w:p w14:paraId="33A2DDF8" w14:textId="2BE05E55"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83" w:history="1">
            <w:r w:rsidRPr="00E8503C">
              <w:rPr>
                <w:rStyle w:val="Siuktni"/>
                <w:noProof/>
              </w:rPr>
              <w:t>4.3.2.</w:t>
            </w:r>
            <w:r>
              <w:rPr>
                <w:rFonts w:asciiTheme="minorHAnsi" w:hAnsiTheme="minorHAnsi"/>
                <w:noProof/>
                <w:kern w:val="2"/>
                <w:sz w:val="24"/>
                <w:szCs w:val="24"/>
                <w:lang w:val="vi-VN" w:eastAsia="vi-VN"/>
                <w14:ligatures w14:val="standardContextual"/>
              </w:rPr>
              <w:tab/>
            </w:r>
            <w:r w:rsidRPr="00E8503C">
              <w:rPr>
                <w:rStyle w:val="Siuktni"/>
                <w:noProof/>
              </w:rPr>
              <w:t>Phân tích các câu truy vấn đã thực hiện và minh họa bằng code, ví dụ truy vấn ở mức trong suốt vị trí.</w:t>
            </w:r>
            <w:r>
              <w:rPr>
                <w:noProof/>
                <w:webHidden/>
              </w:rPr>
              <w:tab/>
            </w:r>
            <w:r>
              <w:rPr>
                <w:noProof/>
                <w:webHidden/>
              </w:rPr>
              <w:fldChar w:fldCharType="begin"/>
            </w:r>
            <w:r>
              <w:rPr>
                <w:noProof/>
                <w:webHidden/>
              </w:rPr>
              <w:instrText xml:space="preserve"> PAGEREF _Toc215089183 \h </w:instrText>
            </w:r>
            <w:r>
              <w:rPr>
                <w:noProof/>
                <w:webHidden/>
              </w:rPr>
            </w:r>
            <w:r>
              <w:rPr>
                <w:noProof/>
                <w:webHidden/>
              </w:rPr>
              <w:fldChar w:fldCharType="separate"/>
            </w:r>
            <w:r>
              <w:rPr>
                <w:noProof/>
                <w:webHidden/>
              </w:rPr>
              <w:t>38</w:t>
            </w:r>
            <w:r>
              <w:rPr>
                <w:noProof/>
                <w:webHidden/>
              </w:rPr>
              <w:fldChar w:fldCharType="end"/>
            </w:r>
          </w:hyperlink>
        </w:p>
        <w:p w14:paraId="0A2A3436" w14:textId="76737C9D"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84" w:history="1">
            <w:r w:rsidRPr="00E8503C">
              <w:rPr>
                <w:rStyle w:val="Siuktni"/>
                <w:noProof/>
              </w:rPr>
              <w:t>4.3.3.</w:t>
            </w:r>
            <w:r>
              <w:rPr>
                <w:rFonts w:asciiTheme="minorHAnsi" w:hAnsiTheme="minorHAnsi"/>
                <w:noProof/>
                <w:kern w:val="2"/>
                <w:sz w:val="24"/>
                <w:szCs w:val="24"/>
                <w:lang w:val="vi-VN" w:eastAsia="vi-VN"/>
                <w14:ligatures w14:val="standardContextual"/>
              </w:rPr>
              <w:tab/>
            </w:r>
            <w:r w:rsidRPr="00E8503C">
              <w:rPr>
                <w:rStyle w:val="Siuktni"/>
                <w:noProof/>
              </w:rPr>
              <w:t>Ảnh minh họa.</w:t>
            </w:r>
            <w:r>
              <w:rPr>
                <w:noProof/>
                <w:webHidden/>
              </w:rPr>
              <w:tab/>
            </w:r>
            <w:r>
              <w:rPr>
                <w:noProof/>
                <w:webHidden/>
              </w:rPr>
              <w:fldChar w:fldCharType="begin"/>
            </w:r>
            <w:r>
              <w:rPr>
                <w:noProof/>
                <w:webHidden/>
              </w:rPr>
              <w:instrText xml:space="preserve"> PAGEREF _Toc215089184 \h </w:instrText>
            </w:r>
            <w:r>
              <w:rPr>
                <w:noProof/>
                <w:webHidden/>
              </w:rPr>
            </w:r>
            <w:r>
              <w:rPr>
                <w:noProof/>
                <w:webHidden/>
              </w:rPr>
              <w:fldChar w:fldCharType="separate"/>
            </w:r>
            <w:r>
              <w:rPr>
                <w:noProof/>
                <w:webHidden/>
              </w:rPr>
              <w:t>40</w:t>
            </w:r>
            <w:r>
              <w:rPr>
                <w:noProof/>
                <w:webHidden/>
              </w:rPr>
              <w:fldChar w:fldCharType="end"/>
            </w:r>
          </w:hyperlink>
        </w:p>
        <w:p w14:paraId="1021C02E" w14:textId="286CD60D" w:rsidR="00695367" w:rsidRDefault="00695367">
          <w:pPr>
            <w:pStyle w:val="Mucluc3"/>
            <w:tabs>
              <w:tab w:val="left" w:pos="1920"/>
              <w:tab w:val="right" w:leader="dot" w:pos="8771"/>
            </w:tabs>
            <w:rPr>
              <w:rFonts w:asciiTheme="minorHAnsi" w:hAnsiTheme="minorHAnsi"/>
              <w:noProof/>
              <w:kern w:val="2"/>
              <w:sz w:val="24"/>
              <w:szCs w:val="24"/>
              <w:lang w:val="vi-VN" w:eastAsia="vi-VN"/>
              <w14:ligatures w14:val="standardContextual"/>
            </w:rPr>
          </w:pPr>
          <w:hyperlink w:anchor="_Toc215089185" w:history="1">
            <w:r w:rsidRPr="00E8503C">
              <w:rPr>
                <w:rStyle w:val="Siuktni"/>
                <w:noProof/>
              </w:rPr>
              <w:t>4.3.4.</w:t>
            </w:r>
            <w:r>
              <w:rPr>
                <w:rFonts w:asciiTheme="minorHAnsi" w:hAnsiTheme="minorHAnsi"/>
                <w:noProof/>
                <w:kern w:val="2"/>
                <w:sz w:val="24"/>
                <w:szCs w:val="24"/>
                <w:lang w:val="vi-VN" w:eastAsia="vi-VN"/>
                <w14:ligatures w14:val="standardContextual"/>
              </w:rPr>
              <w:tab/>
            </w:r>
            <w:r w:rsidRPr="00E8503C">
              <w:rPr>
                <w:rStyle w:val="Siuktni"/>
                <w:noProof/>
              </w:rPr>
              <w:t>Link/QR code demo.</w:t>
            </w:r>
            <w:r>
              <w:rPr>
                <w:noProof/>
                <w:webHidden/>
              </w:rPr>
              <w:tab/>
            </w:r>
            <w:r>
              <w:rPr>
                <w:noProof/>
                <w:webHidden/>
              </w:rPr>
              <w:fldChar w:fldCharType="begin"/>
            </w:r>
            <w:r>
              <w:rPr>
                <w:noProof/>
                <w:webHidden/>
              </w:rPr>
              <w:instrText xml:space="preserve"> PAGEREF _Toc215089185 \h </w:instrText>
            </w:r>
            <w:r>
              <w:rPr>
                <w:noProof/>
                <w:webHidden/>
              </w:rPr>
            </w:r>
            <w:r>
              <w:rPr>
                <w:noProof/>
                <w:webHidden/>
              </w:rPr>
              <w:fldChar w:fldCharType="separate"/>
            </w:r>
            <w:r>
              <w:rPr>
                <w:noProof/>
                <w:webHidden/>
              </w:rPr>
              <w:t>42</w:t>
            </w:r>
            <w:r>
              <w:rPr>
                <w:noProof/>
                <w:webHidden/>
              </w:rPr>
              <w:fldChar w:fldCharType="end"/>
            </w:r>
          </w:hyperlink>
        </w:p>
        <w:p w14:paraId="79D65FE7" w14:textId="62DDAC40" w:rsidR="00695367" w:rsidRDefault="00695367">
          <w:pPr>
            <w:pStyle w:val="Mucluc1"/>
            <w:rPr>
              <w:rFonts w:asciiTheme="minorHAnsi" w:hAnsiTheme="minorHAnsi"/>
              <w:b w:val="0"/>
              <w:bCs w:val="0"/>
              <w:noProof/>
              <w:kern w:val="2"/>
              <w:sz w:val="24"/>
              <w:szCs w:val="24"/>
              <w:lang w:eastAsia="vi-VN"/>
              <w14:ligatures w14:val="standardContextual"/>
            </w:rPr>
          </w:pPr>
          <w:hyperlink w:anchor="_Toc215089186" w:history="1">
            <w:r w:rsidRPr="00E8503C">
              <w:rPr>
                <w:rStyle w:val="Siuktni"/>
                <w:noProof/>
              </w:rPr>
              <w:t>CHƯƠNG 5:</w:t>
            </w:r>
            <w:r>
              <w:rPr>
                <w:rFonts w:asciiTheme="minorHAnsi" w:hAnsiTheme="minorHAnsi"/>
                <w:b w:val="0"/>
                <w:bCs w:val="0"/>
                <w:noProof/>
                <w:kern w:val="2"/>
                <w:sz w:val="24"/>
                <w:szCs w:val="24"/>
                <w:lang w:eastAsia="vi-VN"/>
                <w14:ligatures w14:val="standardContextual"/>
              </w:rPr>
              <w:tab/>
            </w:r>
            <w:r w:rsidRPr="00E8503C">
              <w:rPr>
                <w:rStyle w:val="Siuktni"/>
                <w:noProof/>
              </w:rPr>
              <w:t>KẾT LUẬN</w:t>
            </w:r>
            <w:r>
              <w:rPr>
                <w:noProof/>
                <w:webHidden/>
              </w:rPr>
              <w:tab/>
            </w:r>
            <w:r>
              <w:rPr>
                <w:noProof/>
                <w:webHidden/>
              </w:rPr>
              <w:fldChar w:fldCharType="begin"/>
            </w:r>
            <w:r>
              <w:rPr>
                <w:noProof/>
                <w:webHidden/>
              </w:rPr>
              <w:instrText xml:space="preserve"> PAGEREF _Toc215089186 \h </w:instrText>
            </w:r>
            <w:r>
              <w:rPr>
                <w:noProof/>
                <w:webHidden/>
              </w:rPr>
            </w:r>
            <w:r>
              <w:rPr>
                <w:noProof/>
                <w:webHidden/>
              </w:rPr>
              <w:fldChar w:fldCharType="separate"/>
            </w:r>
            <w:r>
              <w:rPr>
                <w:noProof/>
                <w:webHidden/>
              </w:rPr>
              <w:t>43</w:t>
            </w:r>
            <w:r>
              <w:rPr>
                <w:noProof/>
                <w:webHidden/>
              </w:rPr>
              <w:fldChar w:fldCharType="end"/>
            </w:r>
          </w:hyperlink>
        </w:p>
        <w:p w14:paraId="302A0DCA" w14:textId="6618F997" w:rsidR="00695367" w:rsidRDefault="00695367">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5089187" w:history="1">
            <w:r w:rsidRPr="00E8503C">
              <w:rPr>
                <w:rStyle w:val="Siuktni"/>
                <w:noProof/>
              </w:rPr>
              <w:t>5.1.</w:t>
            </w:r>
            <w:r>
              <w:rPr>
                <w:rFonts w:asciiTheme="minorHAnsi" w:hAnsiTheme="minorHAnsi"/>
                <w:noProof/>
                <w:kern w:val="2"/>
                <w:sz w:val="24"/>
                <w:szCs w:val="24"/>
                <w:lang w:val="vi-VN" w:eastAsia="vi-VN"/>
                <w14:ligatures w14:val="standardContextual"/>
              </w:rPr>
              <w:tab/>
            </w:r>
            <w:r w:rsidRPr="00E8503C">
              <w:rPr>
                <w:rStyle w:val="Siuktni"/>
                <w:noProof/>
              </w:rPr>
              <w:t>Kết quả đạt được so với mục tiêu</w:t>
            </w:r>
            <w:r>
              <w:rPr>
                <w:noProof/>
                <w:webHidden/>
              </w:rPr>
              <w:tab/>
            </w:r>
            <w:r>
              <w:rPr>
                <w:noProof/>
                <w:webHidden/>
              </w:rPr>
              <w:fldChar w:fldCharType="begin"/>
            </w:r>
            <w:r>
              <w:rPr>
                <w:noProof/>
                <w:webHidden/>
              </w:rPr>
              <w:instrText xml:space="preserve"> PAGEREF _Toc215089187 \h </w:instrText>
            </w:r>
            <w:r>
              <w:rPr>
                <w:noProof/>
                <w:webHidden/>
              </w:rPr>
            </w:r>
            <w:r>
              <w:rPr>
                <w:noProof/>
                <w:webHidden/>
              </w:rPr>
              <w:fldChar w:fldCharType="separate"/>
            </w:r>
            <w:r>
              <w:rPr>
                <w:noProof/>
                <w:webHidden/>
              </w:rPr>
              <w:t>43</w:t>
            </w:r>
            <w:r>
              <w:rPr>
                <w:noProof/>
                <w:webHidden/>
              </w:rPr>
              <w:fldChar w:fldCharType="end"/>
            </w:r>
          </w:hyperlink>
        </w:p>
        <w:p w14:paraId="585FD560" w14:textId="1EC7AC9C" w:rsidR="00695367" w:rsidRDefault="00695367">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5089188" w:history="1">
            <w:r w:rsidRPr="00E8503C">
              <w:rPr>
                <w:rStyle w:val="Siuktni"/>
                <w:noProof/>
              </w:rPr>
              <w:t>5.2.</w:t>
            </w:r>
            <w:r>
              <w:rPr>
                <w:rFonts w:asciiTheme="minorHAnsi" w:hAnsiTheme="minorHAnsi"/>
                <w:noProof/>
                <w:kern w:val="2"/>
                <w:sz w:val="24"/>
                <w:szCs w:val="24"/>
                <w:lang w:val="vi-VN" w:eastAsia="vi-VN"/>
                <w14:ligatures w14:val="standardContextual"/>
              </w:rPr>
              <w:tab/>
            </w:r>
            <w:r w:rsidRPr="00E8503C">
              <w:rPr>
                <w:rStyle w:val="Siuktni"/>
                <w:noProof/>
              </w:rPr>
              <w:t>Kết quả chưa đạt được</w:t>
            </w:r>
            <w:r>
              <w:rPr>
                <w:noProof/>
                <w:webHidden/>
              </w:rPr>
              <w:tab/>
            </w:r>
            <w:r>
              <w:rPr>
                <w:noProof/>
                <w:webHidden/>
              </w:rPr>
              <w:fldChar w:fldCharType="begin"/>
            </w:r>
            <w:r>
              <w:rPr>
                <w:noProof/>
                <w:webHidden/>
              </w:rPr>
              <w:instrText xml:space="preserve"> PAGEREF _Toc215089188 \h </w:instrText>
            </w:r>
            <w:r>
              <w:rPr>
                <w:noProof/>
                <w:webHidden/>
              </w:rPr>
            </w:r>
            <w:r>
              <w:rPr>
                <w:noProof/>
                <w:webHidden/>
              </w:rPr>
              <w:fldChar w:fldCharType="separate"/>
            </w:r>
            <w:r>
              <w:rPr>
                <w:noProof/>
                <w:webHidden/>
              </w:rPr>
              <w:t>43</w:t>
            </w:r>
            <w:r>
              <w:rPr>
                <w:noProof/>
                <w:webHidden/>
              </w:rPr>
              <w:fldChar w:fldCharType="end"/>
            </w:r>
          </w:hyperlink>
        </w:p>
        <w:p w14:paraId="6F89994A" w14:textId="3DAAF3AA" w:rsidR="00695367" w:rsidRDefault="00695367">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5089189" w:history="1">
            <w:r w:rsidRPr="00E8503C">
              <w:rPr>
                <w:rStyle w:val="Siuktni"/>
                <w:noProof/>
              </w:rPr>
              <w:t>5.3.</w:t>
            </w:r>
            <w:r>
              <w:rPr>
                <w:rFonts w:asciiTheme="minorHAnsi" w:hAnsiTheme="minorHAnsi"/>
                <w:noProof/>
                <w:kern w:val="2"/>
                <w:sz w:val="24"/>
                <w:szCs w:val="24"/>
                <w:lang w:val="vi-VN" w:eastAsia="vi-VN"/>
                <w14:ligatures w14:val="standardContextual"/>
              </w:rPr>
              <w:tab/>
            </w:r>
            <w:r w:rsidRPr="00E8503C">
              <w:rPr>
                <w:rStyle w:val="Siuktni"/>
                <w:noProof/>
              </w:rPr>
              <w:t>Khả năng ứng dụng thực tế</w:t>
            </w:r>
            <w:r>
              <w:rPr>
                <w:noProof/>
                <w:webHidden/>
              </w:rPr>
              <w:tab/>
            </w:r>
            <w:r>
              <w:rPr>
                <w:noProof/>
                <w:webHidden/>
              </w:rPr>
              <w:fldChar w:fldCharType="begin"/>
            </w:r>
            <w:r>
              <w:rPr>
                <w:noProof/>
                <w:webHidden/>
              </w:rPr>
              <w:instrText xml:space="preserve"> PAGEREF _Toc215089189 \h </w:instrText>
            </w:r>
            <w:r>
              <w:rPr>
                <w:noProof/>
                <w:webHidden/>
              </w:rPr>
            </w:r>
            <w:r>
              <w:rPr>
                <w:noProof/>
                <w:webHidden/>
              </w:rPr>
              <w:fldChar w:fldCharType="separate"/>
            </w:r>
            <w:r>
              <w:rPr>
                <w:noProof/>
                <w:webHidden/>
              </w:rPr>
              <w:t>44</w:t>
            </w:r>
            <w:r>
              <w:rPr>
                <w:noProof/>
                <w:webHidden/>
              </w:rPr>
              <w:fldChar w:fldCharType="end"/>
            </w:r>
          </w:hyperlink>
        </w:p>
        <w:p w14:paraId="0CCAAEC9" w14:textId="137DCE3A" w:rsidR="00695367" w:rsidRDefault="00695367">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5089190" w:history="1">
            <w:r w:rsidRPr="00E8503C">
              <w:rPr>
                <w:rStyle w:val="Siuktni"/>
                <w:noProof/>
              </w:rPr>
              <w:t>5.4.</w:t>
            </w:r>
            <w:r>
              <w:rPr>
                <w:rFonts w:asciiTheme="minorHAnsi" w:hAnsiTheme="minorHAnsi"/>
                <w:noProof/>
                <w:kern w:val="2"/>
                <w:sz w:val="24"/>
                <w:szCs w:val="24"/>
                <w:lang w:val="vi-VN" w:eastAsia="vi-VN"/>
                <w14:ligatures w14:val="standardContextual"/>
              </w:rPr>
              <w:tab/>
            </w:r>
            <w:r w:rsidRPr="00E8503C">
              <w:rPr>
                <w:rStyle w:val="Siuktni"/>
                <w:noProof/>
              </w:rPr>
              <w:t>Hướng phát triển và mở rộng trong tương lai</w:t>
            </w:r>
            <w:r>
              <w:rPr>
                <w:noProof/>
                <w:webHidden/>
              </w:rPr>
              <w:tab/>
            </w:r>
            <w:r>
              <w:rPr>
                <w:noProof/>
                <w:webHidden/>
              </w:rPr>
              <w:fldChar w:fldCharType="begin"/>
            </w:r>
            <w:r>
              <w:rPr>
                <w:noProof/>
                <w:webHidden/>
              </w:rPr>
              <w:instrText xml:space="preserve"> PAGEREF _Toc215089190 \h </w:instrText>
            </w:r>
            <w:r>
              <w:rPr>
                <w:noProof/>
                <w:webHidden/>
              </w:rPr>
            </w:r>
            <w:r>
              <w:rPr>
                <w:noProof/>
                <w:webHidden/>
              </w:rPr>
              <w:fldChar w:fldCharType="separate"/>
            </w:r>
            <w:r>
              <w:rPr>
                <w:noProof/>
                <w:webHidden/>
              </w:rPr>
              <w:t>44</w:t>
            </w:r>
            <w:r>
              <w:rPr>
                <w:noProof/>
                <w:webHidden/>
              </w:rPr>
              <w:fldChar w:fldCharType="end"/>
            </w:r>
          </w:hyperlink>
        </w:p>
        <w:p w14:paraId="56A01515" w14:textId="7FE69B2A" w:rsidR="00695367" w:rsidRDefault="00695367">
          <w:pPr>
            <w:pStyle w:val="Mucluc1"/>
            <w:rPr>
              <w:rFonts w:asciiTheme="minorHAnsi" w:hAnsiTheme="minorHAnsi"/>
              <w:b w:val="0"/>
              <w:bCs w:val="0"/>
              <w:noProof/>
              <w:kern w:val="2"/>
              <w:sz w:val="24"/>
              <w:szCs w:val="24"/>
              <w:lang w:eastAsia="vi-VN"/>
              <w14:ligatures w14:val="standardContextual"/>
            </w:rPr>
          </w:pPr>
          <w:hyperlink w:anchor="_Toc215089191" w:history="1">
            <w:r w:rsidRPr="00E8503C">
              <w:rPr>
                <w:rStyle w:val="Siuktni"/>
                <w:noProof/>
              </w:rPr>
              <w:t>TÀI LIỆU THAM KHẢO</w:t>
            </w:r>
            <w:r>
              <w:rPr>
                <w:noProof/>
                <w:webHidden/>
              </w:rPr>
              <w:tab/>
            </w:r>
            <w:r>
              <w:rPr>
                <w:noProof/>
                <w:webHidden/>
              </w:rPr>
              <w:fldChar w:fldCharType="begin"/>
            </w:r>
            <w:r>
              <w:rPr>
                <w:noProof/>
                <w:webHidden/>
              </w:rPr>
              <w:instrText xml:space="preserve"> PAGEREF _Toc215089191 \h </w:instrText>
            </w:r>
            <w:r>
              <w:rPr>
                <w:noProof/>
                <w:webHidden/>
              </w:rPr>
            </w:r>
            <w:r>
              <w:rPr>
                <w:noProof/>
                <w:webHidden/>
              </w:rPr>
              <w:fldChar w:fldCharType="separate"/>
            </w:r>
            <w:r>
              <w:rPr>
                <w:noProof/>
                <w:webHidden/>
              </w:rPr>
              <w:t>46</w:t>
            </w:r>
            <w:r>
              <w:rPr>
                <w:noProof/>
                <w:webHidden/>
              </w:rPr>
              <w:fldChar w:fldCharType="end"/>
            </w:r>
          </w:hyperlink>
        </w:p>
        <w:p w14:paraId="5655AC15" w14:textId="20E0E5AF" w:rsidR="00695367" w:rsidRDefault="00695367">
          <w:pPr>
            <w:pStyle w:val="Mucluc1"/>
            <w:rPr>
              <w:rFonts w:asciiTheme="minorHAnsi" w:hAnsiTheme="minorHAnsi"/>
              <w:b w:val="0"/>
              <w:bCs w:val="0"/>
              <w:noProof/>
              <w:kern w:val="2"/>
              <w:sz w:val="24"/>
              <w:szCs w:val="24"/>
              <w:lang w:eastAsia="vi-VN"/>
              <w14:ligatures w14:val="standardContextual"/>
            </w:rPr>
          </w:pPr>
          <w:hyperlink w:anchor="_Toc215089192" w:history="1">
            <w:r w:rsidRPr="00E8503C">
              <w:rPr>
                <w:rStyle w:val="Siuktni"/>
                <w:noProof/>
              </w:rPr>
              <w:t>LINK CANVA</w:t>
            </w:r>
            <w:r>
              <w:rPr>
                <w:noProof/>
                <w:webHidden/>
              </w:rPr>
              <w:tab/>
            </w:r>
            <w:r>
              <w:rPr>
                <w:noProof/>
                <w:webHidden/>
              </w:rPr>
              <w:fldChar w:fldCharType="begin"/>
            </w:r>
            <w:r>
              <w:rPr>
                <w:noProof/>
                <w:webHidden/>
              </w:rPr>
              <w:instrText xml:space="preserve"> PAGEREF _Toc215089192 \h </w:instrText>
            </w:r>
            <w:r>
              <w:rPr>
                <w:noProof/>
                <w:webHidden/>
              </w:rPr>
            </w:r>
            <w:r>
              <w:rPr>
                <w:noProof/>
                <w:webHidden/>
              </w:rPr>
              <w:fldChar w:fldCharType="separate"/>
            </w:r>
            <w:r>
              <w:rPr>
                <w:noProof/>
                <w:webHidden/>
              </w:rPr>
              <w:t>46</w:t>
            </w:r>
            <w:r>
              <w:rPr>
                <w:noProof/>
                <w:webHidden/>
              </w:rPr>
              <w:fldChar w:fldCharType="end"/>
            </w:r>
          </w:hyperlink>
        </w:p>
        <w:p w14:paraId="01A48039" w14:textId="2FB77939" w:rsidR="00E8744B" w:rsidRDefault="00000000">
          <w:r>
            <w:rPr>
              <w:bCs/>
            </w:rPr>
            <w:fldChar w:fldCharType="end"/>
          </w:r>
        </w:p>
      </w:sdtContent>
    </w:sdt>
    <w:p w14:paraId="1ED7A921" w14:textId="77777777" w:rsidR="00E8744B" w:rsidRDefault="00E8744B">
      <w:pPr>
        <w:spacing w:after="0"/>
        <w:jc w:val="left"/>
        <w:rPr>
          <w:lang w:val="vi-VN"/>
        </w:rPr>
        <w:sectPr w:rsidR="00E8744B">
          <w:headerReference w:type="default" r:id="rId14"/>
          <w:footerReference w:type="default" r:id="rId15"/>
          <w:pgSz w:w="11906" w:h="16838"/>
          <w:pgMar w:top="1699" w:right="1138" w:bottom="1699" w:left="1987" w:header="1282" w:footer="1282" w:gutter="0"/>
          <w:pgNumType w:fmt="lowerRoman" w:start="1"/>
          <w:cols w:space="720"/>
          <w:docGrid w:linePitch="360"/>
        </w:sectPr>
      </w:pPr>
    </w:p>
    <w:p w14:paraId="52802716" w14:textId="77777777" w:rsidR="00E8744B" w:rsidRDefault="00E8744B">
      <w:pPr>
        <w:spacing w:after="0"/>
        <w:jc w:val="left"/>
        <w:rPr>
          <w:lang w:val="vi-VN"/>
        </w:rPr>
      </w:pPr>
    </w:p>
    <w:p w14:paraId="19686301" w14:textId="77777777" w:rsidR="00E8744B" w:rsidRDefault="00000000">
      <w:pPr>
        <w:pStyle w:val="Kiu1"/>
        <w:rPr>
          <w:lang w:val="vi-VN"/>
        </w:rPr>
      </w:pPr>
      <w:bookmarkStart w:id="2" w:name="_Toc301426162"/>
      <w:bookmarkStart w:id="3" w:name="_Toc215089134"/>
      <w:r>
        <w:rPr>
          <w:lang w:val="vi-VN"/>
        </w:rPr>
        <w:t>DANH MỤC HÌNH</w:t>
      </w:r>
      <w:bookmarkEnd w:id="2"/>
      <w:bookmarkEnd w:id="3"/>
    </w:p>
    <w:p w14:paraId="0B60F6C3" w14:textId="0F4EE845" w:rsidR="00A21793" w:rsidRDefault="00000000">
      <w:pPr>
        <w:pStyle w:val="Banghinhminhhoa"/>
        <w:tabs>
          <w:tab w:val="right" w:leader="dot" w:pos="8771"/>
        </w:tabs>
        <w:rPr>
          <w:rFonts w:asciiTheme="minorHAnsi" w:hAnsiTheme="minorHAnsi"/>
          <w:noProof/>
          <w:kern w:val="2"/>
          <w:sz w:val="24"/>
          <w:szCs w:val="24"/>
          <w:lang w:val="vi-VN" w:eastAsia="vi-VN"/>
          <w14:ligatures w14:val="standardContextual"/>
        </w:rPr>
      </w:pPr>
      <w:r>
        <w:rPr>
          <w:lang w:val="vi-VN"/>
        </w:rPr>
        <w:fldChar w:fldCharType="begin"/>
      </w:r>
      <w:r>
        <w:rPr>
          <w:lang w:val="vi-VN"/>
        </w:rPr>
        <w:instrText xml:space="preserve"> TOC \h \z \c "Hình" </w:instrText>
      </w:r>
      <w:r>
        <w:rPr>
          <w:lang w:val="vi-VN"/>
        </w:rPr>
        <w:fldChar w:fldCharType="separate"/>
      </w:r>
      <w:hyperlink w:anchor="_Toc215061780" w:history="1">
        <w:r w:rsidR="00A21793" w:rsidRPr="00C04D9E">
          <w:rPr>
            <w:rStyle w:val="Siuktni"/>
            <w:noProof/>
          </w:rPr>
          <w:t>Hình 1</w:t>
        </w:r>
        <w:r w:rsidR="00A21793" w:rsidRPr="00C04D9E">
          <w:rPr>
            <w:rStyle w:val="Siuktni"/>
            <w:noProof/>
            <w:lang w:val="vi-VN"/>
          </w:rPr>
          <w:t>. Cơ sở dữ liệu phân tán</w:t>
        </w:r>
        <w:r w:rsidR="00A21793">
          <w:rPr>
            <w:noProof/>
            <w:webHidden/>
          </w:rPr>
          <w:tab/>
        </w:r>
        <w:r w:rsidR="00A21793">
          <w:rPr>
            <w:noProof/>
            <w:webHidden/>
          </w:rPr>
          <w:fldChar w:fldCharType="begin"/>
        </w:r>
        <w:r w:rsidR="00A21793">
          <w:rPr>
            <w:noProof/>
            <w:webHidden/>
          </w:rPr>
          <w:instrText xml:space="preserve"> PAGEREF _Toc215061780 \h </w:instrText>
        </w:r>
        <w:r w:rsidR="00A21793">
          <w:rPr>
            <w:noProof/>
            <w:webHidden/>
          </w:rPr>
        </w:r>
        <w:r w:rsidR="00A21793">
          <w:rPr>
            <w:noProof/>
            <w:webHidden/>
          </w:rPr>
          <w:fldChar w:fldCharType="separate"/>
        </w:r>
        <w:r w:rsidR="00A21793">
          <w:rPr>
            <w:noProof/>
            <w:webHidden/>
          </w:rPr>
          <w:t>4</w:t>
        </w:r>
        <w:r w:rsidR="00A21793">
          <w:rPr>
            <w:noProof/>
            <w:webHidden/>
          </w:rPr>
          <w:fldChar w:fldCharType="end"/>
        </w:r>
      </w:hyperlink>
    </w:p>
    <w:p w14:paraId="21E752B6" w14:textId="3D29E54E"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781" w:history="1">
        <w:r w:rsidRPr="00C04D9E">
          <w:rPr>
            <w:rStyle w:val="Siuktni"/>
            <w:noProof/>
          </w:rPr>
          <w:t xml:space="preserve">Hình 2. </w:t>
        </w:r>
        <w:r w:rsidRPr="00C04D9E">
          <w:rPr>
            <w:rStyle w:val="Siuktni"/>
            <w:noProof/>
            <w:lang w:val="vi-VN"/>
          </w:rPr>
          <w:t>Kiến trúc CSDL Phân tán cơ bản</w:t>
        </w:r>
        <w:r>
          <w:rPr>
            <w:noProof/>
            <w:webHidden/>
          </w:rPr>
          <w:tab/>
        </w:r>
        <w:r>
          <w:rPr>
            <w:noProof/>
            <w:webHidden/>
          </w:rPr>
          <w:fldChar w:fldCharType="begin"/>
        </w:r>
        <w:r>
          <w:rPr>
            <w:noProof/>
            <w:webHidden/>
          </w:rPr>
          <w:instrText xml:space="preserve"> PAGEREF _Toc215061781 \h </w:instrText>
        </w:r>
        <w:r>
          <w:rPr>
            <w:noProof/>
            <w:webHidden/>
          </w:rPr>
        </w:r>
        <w:r>
          <w:rPr>
            <w:noProof/>
            <w:webHidden/>
          </w:rPr>
          <w:fldChar w:fldCharType="separate"/>
        </w:r>
        <w:r>
          <w:rPr>
            <w:noProof/>
            <w:webHidden/>
          </w:rPr>
          <w:t>5</w:t>
        </w:r>
        <w:r>
          <w:rPr>
            <w:noProof/>
            <w:webHidden/>
          </w:rPr>
          <w:fldChar w:fldCharType="end"/>
        </w:r>
      </w:hyperlink>
    </w:p>
    <w:p w14:paraId="425CC89D" w14:textId="663BC158"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782" w:history="1">
        <w:r w:rsidRPr="00C04D9E">
          <w:rPr>
            <w:rStyle w:val="Siuktni"/>
            <w:noProof/>
          </w:rPr>
          <w:t>Hình 3</w:t>
        </w:r>
        <w:r w:rsidRPr="00C04D9E">
          <w:rPr>
            <w:rStyle w:val="Siuktni"/>
            <w:noProof/>
            <w:lang w:val="vi-VN"/>
          </w:rPr>
          <w:t>. Minh họa truy vấn ở mức Trong suốt phân mảnh</w:t>
        </w:r>
        <w:r>
          <w:rPr>
            <w:noProof/>
            <w:webHidden/>
          </w:rPr>
          <w:tab/>
        </w:r>
        <w:r>
          <w:rPr>
            <w:noProof/>
            <w:webHidden/>
          </w:rPr>
          <w:fldChar w:fldCharType="begin"/>
        </w:r>
        <w:r>
          <w:rPr>
            <w:noProof/>
            <w:webHidden/>
          </w:rPr>
          <w:instrText xml:space="preserve"> PAGEREF _Toc215061782 \h </w:instrText>
        </w:r>
        <w:r>
          <w:rPr>
            <w:noProof/>
            <w:webHidden/>
          </w:rPr>
        </w:r>
        <w:r>
          <w:rPr>
            <w:noProof/>
            <w:webHidden/>
          </w:rPr>
          <w:fldChar w:fldCharType="separate"/>
        </w:r>
        <w:r>
          <w:rPr>
            <w:noProof/>
            <w:webHidden/>
          </w:rPr>
          <w:t>7</w:t>
        </w:r>
        <w:r>
          <w:rPr>
            <w:noProof/>
            <w:webHidden/>
          </w:rPr>
          <w:fldChar w:fldCharType="end"/>
        </w:r>
      </w:hyperlink>
    </w:p>
    <w:p w14:paraId="7C890739" w14:textId="37AB67D5"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783" w:history="1">
        <w:r w:rsidRPr="00C04D9E">
          <w:rPr>
            <w:rStyle w:val="Siuktni"/>
            <w:noProof/>
          </w:rPr>
          <w:t>Hình 4</w:t>
        </w:r>
        <w:r w:rsidRPr="00C04D9E">
          <w:rPr>
            <w:rStyle w:val="Siuktni"/>
            <w:noProof/>
            <w:lang w:val="vi-VN"/>
          </w:rPr>
          <w:t>. Các loại phân mảnh</w:t>
        </w:r>
        <w:r>
          <w:rPr>
            <w:noProof/>
            <w:webHidden/>
          </w:rPr>
          <w:tab/>
        </w:r>
        <w:r>
          <w:rPr>
            <w:noProof/>
            <w:webHidden/>
          </w:rPr>
          <w:fldChar w:fldCharType="begin"/>
        </w:r>
        <w:r>
          <w:rPr>
            <w:noProof/>
            <w:webHidden/>
          </w:rPr>
          <w:instrText xml:space="preserve"> PAGEREF _Toc215061783 \h </w:instrText>
        </w:r>
        <w:r>
          <w:rPr>
            <w:noProof/>
            <w:webHidden/>
          </w:rPr>
        </w:r>
        <w:r>
          <w:rPr>
            <w:noProof/>
            <w:webHidden/>
          </w:rPr>
          <w:fldChar w:fldCharType="separate"/>
        </w:r>
        <w:r>
          <w:rPr>
            <w:noProof/>
            <w:webHidden/>
          </w:rPr>
          <w:t>8</w:t>
        </w:r>
        <w:r>
          <w:rPr>
            <w:noProof/>
            <w:webHidden/>
          </w:rPr>
          <w:fldChar w:fldCharType="end"/>
        </w:r>
      </w:hyperlink>
    </w:p>
    <w:p w14:paraId="2FE70DE5" w14:textId="3519955A"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784" w:history="1">
        <w:r w:rsidRPr="00C04D9E">
          <w:rPr>
            <w:rStyle w:val="Siuktni"/>
            <w:noProof/>
          </w:rPr>
          <w:t>Hình 5</w:t>
        </w:r>
        <w:r w:rsidRPr="00C04D9E">
          <w:rPr>
            <w:rStyle w:val="Siuktni"/>
            <w:noProof/>
            <w:lang w:val="vi-VN"/>
          </w:rPr>
          <w:t>. Biểu diễn Cây toán tử cho truy vấn</w:t>
        </w:r>
        <w:r>
          <w:rPr>
            <w:noProof/>
            <w:webHidden/>
          </w:rPr>
          <w:tab/>
        </w:r>
        <w:r>
          <w:rPr>
            <w:noProof/>
            <w:webHidden/>
          </w:rPr>
          <w:fldChar w:fldCharType="begin"/>
        </w:r>
        <w:r>
          <w:rPr>
            <w:noProof/>
            <w:webHidden/>
          </w:rPr>
          <w:instrText xml:space="preserve"> PAGEREF _Toc215061784 \h </w:instrText>
        </w:r>
        <w:r>
          <w:rPr>
            <w:noProof/>
            <w:webHidden/>
          </w:rPr>
        </w:r>
        <w:r>
          <w:rPr>
            <w:noProof/>
            <w:webHidden/>
          </w:rPr>
          <w:fldChar w:fldCharType="separate"/>
        </w:r>
        <w:r>
          <w:rPr>
            <w:noProof/>
            <w:webHidden/>
          </w:rPr>
          <w:t>10</w:t>
        </w:r>
        <w:r>
          <w:rPr>
            <w:noProof/>
            <w:webHidden/>
          </w:rPr>
          <w:fldChar w:fldCharType="end"/>
        </w:r>
      </w:hyperlink>
    </w:p>
    <w:p w14:paraId="4E0CCB27" w14:textId="178E427C"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785" w:history="1">
        <w:r w:rsidRPr="00C04D9E">
          <w:rPr>
            <w:rStyle w:val="Siuktni"/>
            <w:noProof/>
            <w:lang w:val="vi-VN"/>
          </w:rPr>
          <w:t>Hình 6. Lược đồ quan hệ toàn cục</w:t>
        </w:r>
        <w:r>
          <w:rPr>
            <w:noProof/>
            <w:webHidden/>
          </w:rPr>
          <w:tab/>
        </w:r>
        <w:r>
          <w:rPr>
            <w:noProof/>
            <w:webHidden/>
          </w:rPr>
          <w:fldChar w:fldCharType="begin"/>
        </w:r>
        <w:r>
          <w:rPr>
            <w:noProof/>
            <w:webHidden/>
          </w:rPr>
          <w:instrText xml:space="preserve"> PAGEREF _Toc215061785 \h </w:instrText>
        </w:r>
        <w:r>
          <w:rPr>
            <w:noProof/>
            <w:webHidden/>
          </w:rPr>
        </w:r>
        <w:r>
          <w:rPr>
            <w:noProof/>
            <w:webHidden/>
          </w:rPr>
          <w:fldChar w:fldCharType="separate"/>
        </w:r>
        <w:r>
          <w:rPr>
            <w:noProof/>
            <w:webHidden/>
          </w:rPr>
          <w:t>13</w:t>
        </w:r>
        <w:r>
          <w:rPr>
            <w:noProof/>
            <w:webHidden/>
          </w:rPr>
          <w:fldChar w:fldCharType="end"/>
        </w:r>
      </w:hyperlink>
    </w:p>
    <w:p w14:paraId="5BDA8383" w14:textId="5EED1117"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786" w:history="1">
        <w:r w:rsidRPr="00C04D9E">
          <w:rPr>
            <w:rStyle w:val="Siuktni"/>
            <w:noProof/>
          </w:rPr>
          <w:t>Hình 7</w:t>
        </w:r>
        <w:r w:rsidRPr="00C04D9E">
          <w:rPr>
            <w:rStyle w:val="Siuktni"/>
            <w:noProof/>
            <w:lang w:val="vi-VN"/>
          </w:rPr>
          <w:t>. SQL Server được cài trên máy chủ (Site 1)</w:t>
        </w:r>
        <w:r>
          <w:rPr>
            <w:noProof/>
            <w:webHidden/>
          </w:rPr>
          <w:tab/>
        </w:r>
        <w:r>
          <w:rPr>
            <w:noProof/>
            <w:webHidden/>
          </w:rPr>
          <w:fldChar w:fldCharType="begin"/>
        </w:r>
        <w:r>
          <w:rPr>
            <w:noProof/>
            <w:webHidden/>
          </w:rPr>
          <w:instrText xml:space="preserve"> PAGEREF _Toc215061786 \h </w:instrText>
        </w:r>
        <w:r>
          <w:rPr>
            <w:noProof/>
            <w:webHidden/>
          </w:rPr>
        </w:r>
        <w:r>
          <w:rPr>
            <w:noProof/>
            <w:webHidden/>
          </w:rPr>
          <w:fldChar w:fldCharType="separate"/>
        </w:r>
        <w:r>
          <w:rPr>
            <w:noProof/>
            <w:webHidden/>
          </w:rPr>
          <w:t>20</w:t>
        </w:r>
        <w:r>
          <w:rPr>
            <w:noProof/>
            <w:webHidden/>
          </w:rPr>
          <w:fldChar w:fldCharType="end"/>
        </w:r>
      </w:hyperlink>
    </w:p>
    <w:p w14:paraId="68F42B74" w14:textId="19C33025"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787" w:history="1">
        <w:r w:rsidRPr="00C04D9E">
          <w:rPr>
            <w:rStyle w:val="Siuktni"/>
            <w:noProof/>
          </w:rPr>
          <w:t xml:space="preserve">Hình 8. SQL Server </w:t>
        </w:r>
        <w:r w:rsidRPr="00C04D9E">
          <w:rPr>
            <w:rStyle w:val="Siuktni"/>
            <w:noProof/>
            <w:lang w:val="vi-VN"/>
          </w:rPr>
          <w:t>được cài trên máy ‘P1’ (Site 2)</w:t>
        </w:r>
        <w:r>
          <w:rPr>
            <w:noProof/>
            <w:webHidden/>
          </w:rPr>
          <w:tab/>
        </w:r>
        <w:r>
          <w:rPr>
            <w:noProof/>
            <w:webHidden/>
          </w:rPr>
          <w:fldChar w:fldCharType="begin"/>
        </w:r>
        <w:r>
          <w:rPr>
            <w:noProof/>
            <w:webHidden/>
          </w:rPr>
          <w:instrText xml:space="preserve"> PAGEREF _Toc215061787 \h </w:instrText>
        </w:r>
        <w:r>
          <w:rPr>
            <w:noProof/>
            <w:webHidden/>
          </w:rPr>
        </w:r>
        <w:r>
          <w:rPr>
            <w:noProof/>
            <w:webHidden/>
          </w:rPr>
          <w:fldChar w:fldCharType="separate"/>
        </w:r>
        <w:r>
          <w:rPr>
            <w:noProof/>
            <w:webHidden/>
          </w:rPr>
          <w:t>21</w:t>
        </w:r>
        <w:r>
          <w:rPr>
            <w:noProof/>
            <w:webHidden/>
          </w:rPr>
          <w:fldChar w:fldCharType="end"/>
        </w:r>
      </w:hyperlink>
    </w:p>
    <w:p w14:paraId="7A33EC6F" w14:textId="4F4FCA05"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788" w:history="1">
        <w:r w:rsidRPr="00C04D9E">
          <w:rPr>
            <w:rStyle w:val="Siuktni"/>
            <w:noProof/>
          </w:rPr>
          <w:t>Hình 9</w:t>
        </w:r>
        <w:r w:rsidRPr="00C04D9E">
          <w:rPr>
            <w:rStyle w:val="Siuktni"/>
            <w:noProof/>
            <w:lang w:val="vi-VN"/>
          </w:rPr>
          <w:t>. SQL Server được cài trên máy ‘P2’ (Site 3)</w:t>
        </w:r>
        <w:r>
          <w:rPr>
            <w:noProof/>
            <w:webHidden/>
          </w:rPr>
          <w:tab/>
        </w:r>
        <w:r>
          <w:rPr>
            <w:noProof/>
            <w:webHidden/>
          </w:rPr>
          <w:fldChar w:fldCharType="begin"/>
        </w:r>
        <w:r>
          <w:rPr>
            <w:noProof/>
            <w:webHidden/>
          </w:rPr>
          <w:instrText xml:space="preserve"> PAGEREF _Toc215061788 \h </w:instrText>
        </w:r>
        <w:r>
          <w:rPr>
            <w:noProof/>
            <w:webHidden/>
          </w:rPr>
        </w:r>
        <w:r>
          <w:rPr>
            <w:noProof/>
            <w:webHidden/>
          </w:rPr>
          <w:fldChar w:fldCharType="separate"/>
        </w:r>
        <w:r>
          <w:rPr>
            <w:noProof/>
            <w:webHidden/>
          </w:rPr>
          <w:t>21</w:t>
        </w:r>
        <w:r>
          <w:rPr>
            <w:noProof/>
            <w:webHidden/>
          </w:rPr>
          <w:fldChar w:fldCharType="end"/>
        </w:r>
      </w:hyperlink>
    </w:p>
    <w:p w14:paraId="350262B9" w14:textId="5743B153"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789" w:history="1">
        <w:r w:rsidRPr="00C04D9E">
          <w:rPr>
            <w:rStyle w:val="Siuktni"/>
            <w:noProof/>
          </w:rPr>
          <w:t xml:space="preserve">Hình 10. </w:t>
        </w:r>
        <w:r w:rsidRPr="00C04D9E">
          <w:rPr>
            <w:rStyle w:val="Siuktni"/>
            <w:noProof/>
            <w:lang w:val="vi-VN"/>
          </w:rPr>
          <w:t>Tạo CSDL QLDeAn_P1</w:t>
        </w:r>
        <w:r>
          <w:rPr>
            <w:noProof/>
            <w:webHidden/>
          </w:rPr>
          <w:tab/>
        </w:r>
        <w:r>
          <w:rPr>
            <w:noProof/>
            <w:webHidden/>
          </w:rPr>
          <w:fldChar w:fldCharType="begin"/>
        </w:r>
        <w:r>
          <w:rPr>
            <w:noProof/>
            <w:webHidden/>
          </w:rPr>
          <w:instrText xml:space="preserve"> PAGEREF _Toc215061789 \h </w:instrText>
        </w:r>
        <w:r>
          <w:rPr>
            <w:noProof/>
            <w:webHidden/>
          </w:rPr>
        </w:r>
        <w:r>
          <w:rPr>
            <w:noProof/>
            <w:webHidden/>
          </w:rPr>
          <w:fldChar w:fldCharType="separate"/>
        </w:r>
        <w:r>
          <w:rPr>
            <w:noProof/>
            <w:webHidden/>
          </w:rPr>
          <w:t>22</w:t>
        </w:r>
        <w:r>
          <w:rPr>
            <w:noProof/>
            <w:webHidden/>
          </w:rPr>
          <w:fldChar w:fldCharType="end"/>
        </w:r>
      </w:hyperlink>
    </w:p>
    <w:p w14:paraId="37922B8C" w14:textId="4105A034"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790" w:history="1">
        <w:r w:rsidRPr="00C04D9E">
          <w:rPr>
            <w:rStyle w:val="Siuktni"/>
            <w:noProof/>
          </w:rPr>
          <w:t>Hình 11</w:t>
        </w:r>
        <w:r w:rsidRPr="00C04D9E">
          <w:rPr>
            <w:rStyle w:val="Siuktni"/>
            <w:noProof/>
            <w:lang w:val="vi-VN"/>
          </w:rPr>
          <w:t>.Bảng phân mảnh dean của ‘P1’</w:t>
        </w:r>
        <w:r>
          <w:rPr>
            <w:noProof/>
            <w:webHidden/>
          </w:rPr>
          <w:tab/>
        </w:r>
        <w:r>
          <w:rPr>
            <w:noProof/>
            <w:webHidden/>
          </w:rPr>
          <w:fldChar w:fldCharType="begin"/>
        </w:r>
        <w:r>
          <w:rPr>
            <w:noProof/>
            <w:webHidden/>
          </w:rPr>
          <w:instrText xml:space="preserve"> PAGEREF _Toc215061790 \h </w:instrText>
        </w:r>
        <w:r>
          <w:rPr>
            <w:noProof/>
            <w:webHidden/>
          </w:rPr>
        </w:r>
        <w:r>
          <w:rPr>
            <w:noProof/>
            <w:webHidden/>
          </w:rPr>
          <w:fldChar w:fldCharType="separate"/>
        </w:r>
        <w:r>
          <w:rPr>
            <w:noProof/>
            <w:webHidden/>
          </w:rPr>
          <w:t>22</w:t>
        </w:r>
        <w:r>
          <w:rPr>
            <w:noProof/>
            <w:webHidden/>
          </w:rPr>
          <w:fldChar w:fldCharType="end"/>
        </w:r>
      </w:hyperlink>
    </w:p>
    <w:p w14:paraId="7D9D799D" w14:textId="17B5FE29"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791" w:history="1">
        <w:r w:rsidRPr="00C04D9E">
          <w:rPr>
            <w:rStyle w:val="Siuktni"/>
            <w:noProof/>
          </w:rPr>
          <w:t>Hình 12</w:t>
        </w:r>
        <w:r w:rsidRPr="00C04D9E">
          <w:rPr>
            <w:rStyle w:val="Siuktni"/>
            <w:noProof/>
            <w:lang w:val="vi-VN"/>
          </w:rPr>
          <w:t>. Bảng phân mảnh nhanvien của ‘P1’</w:t>
        </w:r>
        <w:r>
          <w:rPr>
            <w:noProof/>
            <w:webHidden/>
          </w:rPr>
          <w:tab/>
        </w:r>
        <w:r>
          <w:rPr>
            <w:noProof/>
            <w:webHidden/>
          </w:rPr>
          <w:fldChar w:fldCharType="begin"/>
        </w:r>
        <w:r>
          <w:rPr>
            <w:noProof/>
            <w:webHidden/>
          </w:rPr>
          <w:instrText xml:space="preserve"> PAGEREF _Toc215061791 \h </w:instrText>
        </w:r>
        <w:r>
          <w:rPr>
            <w:noProof/>
            <w:webHidden/>
          </w:rPr>
        </w:r>
        <w:r>
          <w:rPr>
            <w:noProof/>
            <w:webHidden/>
          </w:rPr>
          <w:fldChar w:fldCharType="separate"/>
        </w:r>
        <w:r>
          <w:rPr>
            <w:noProof/>
            <w:webHidden/>
          </w:rPr>
          <w:t>22</w:t>
        </w:r>
        <w:r>
          <w:rPr>
            <w:noProof/>
            <w:webHidden/>
          </w:rPr>
          <w:fldChar w:fldCharType="end"/>
        </w:r>
      </w:hyperlink>
    </w:p>
    <w:p w14:paraId="1D4F817C" w14:textId="385FC057"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792" w:history="1">
        <w:r w:rsidRPr="00C04D9E">
          <w:rPr>
            <w:rStyle w:val="Siuktni"/>
            <w:noProof/>
          </w:rPr>
          <w:t>Hình 13</w:t>
        </w:r>
        <w:r w:rsidRPr="00C04D9E">
          <w:rPr>
            <w:rStyle w:val="Siuktni"/>
            <w:noProof/>
            <w:lang w:val="vi-VN"/>
          </w:rPr>
          <w:t>. Bảng phân mảnh nhomnc của ‘P1’</w:t>
        </w:r>
        <w:r>
          <w:rPr>
            <w:noProof/>
            <w:webHidden/>
          </w:rPr>
          <w:tab/>
        </w:r>
        <w:r>
          <w:rPr>
            <w:noProof/>
            <w:webHidden/>
          </w:rPr>
          <w:fldChar w:fldCharType="begin"/>
        </w:r>
        <w:r>
          <w:rPr>
            <w:noProof/>
            <w:webHidden/>
          </w:rPr>
          <w:instrText xml:space="preserve"> PAGEREF _Toc215061792 \h </w:instrText>
        </w:r>
        <w:r>
          <w:rPr>
            <w:noProof/>
            <w:webHidden/>
          </w:rPr>
        </w:r>
        <w:r>
          <w:rPr>
            <w:noProof/>
            <w:webHidden/>
          </w:rPr>
          <w:fldChar w:fldCharType="separate"/>
        </w:r>
        <w:r>
          <w:rPr>
            <w:noProof/>
            <w:webHidden/>
          </w:rPr>
          <w:t>22</w:t>
        </w:r>
        <w:r>
          <w:rPr>
            <w:noProof/>
            <w:webHidden/>
          </w:rPr>
          <w:fldChar w:fldCharType="end"/>
        </w:r>
      </w:hyperlink>
    </w:p>
    <w:p w14:paraId="0E2738DC" w14:textId="7FA39864"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793" w:history="1">
        <w:r w:rsidRPr="00C04D9E">
          <w:rPr>
            <w:rStyle w:val="Siuktni"/>
            <w:noProof/>
          </w:rPr>
          <w:t>Hình 14</w:t>
        </w:r>
        <w:r w:rsidRPr="00C04D9E">
          <w:rPr>
            <w:rStyle w:val="Siuktni"/>
            <w:noProof/>
            <w:lang w:val="vi-VN"/>
          </w:rPr>
          <w:t>. Bảng phân mảnh thamgia của ‘P1’</w:t>
        </w:r>
        <w:r>
          <w:rPr>
            <w:noProof/>
            <w:webHidden/>
          </w:rPr>
          <w:tab/>
        </w:r>
        <w:r>
          <w:rPr>
            <w:noProof/>
            <w:webHidden/>
          </w:rPr>
          <w:fldChar w:fldCharType="begin"/>
        </w:r>
        <w:r>
          <w:rPr>
            <w:noProof/>
            <w:webHidden/>
          </w:rPr>
          <w:instrText xml:space="preserve"> PAGEREF _Toc215061793 \h </w:instrText>
        </w:r>
        <w:r>
          <w:rPr>
            <w:noProof/>
            <w:webHidden/>
          </w:rPr>
        </w:r>
        <w:r>
          <w:rPr>
            <w:noProof/>
            <w:webHidden/>
          </w:rPr>
          <w:fldChar w:fldCharType="separate"/>
        </w:r>
        <w:r>
          <w:rPr>
            <w:noProof/>
            <w:webHidden/>
          </w:rPr>
          <w:t>22</w:t>
        </w:r>
        <w:r>
          <w:rPr>
            <w:noProof/>
            <w:webHidden/>
          </w:rPr>
          <w:fldChar w:fldCharType="end"/>
        </w:r>
      </w:hyperlink>
    </w:p>
    <w:p w14:paraId="11BCF5FD" w14:textId="03DF45D4"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794" w:history="1">
        <w:r w:rsidRPr="00C04D9E">
          <w:rPr>
            <w:rStyle w:val="Siuktni"/>
            <w:noProof/>
          </w:rPr>
          <w:t>Hình 15</w:t>
        </w:r>
        <w:r w:rsidRPr="00C04D9E">
          <w:rPr>
            <w:rStyle w:val="Siuktni"/>
            <w:noProof/>
            <w:lang w:val="vi-VN"/>
          </w:rPr>
          <w:t>. Tạo CSDL QLDeAn_P2</w:t>
        </w:r>
        <w:r>
          <w:rPr>
            <w:noProof/>
            <w:webHidden/>
          </w:rPr>
          <w:tab/>
        </w:r>
        <w:r>
          <w:rPr>
            <w:noProof/>
            <w:webHidden/>
          </w:rPr>
          <w:fldChar w:fldCharType="begin"/>
        </w:r>
        <w:r>
          <w:rPr>
            <w:noProof/>
            <w:webHidden/>
          </w:rPr>
          <w:instrText xml:space="preserve"> PAGEREF _Toc215061794 \h </w:instrText>
        </w:r>
        <w:r>
          <w:rPr>
            <w:noProof/>
            <w:webHidden/>
          </w:rPr>
        </w:r>
        <w:r>
          <w:rPr>
            <w:noProof/>
            <w:webHidden/>
          </w:rPr>
          <w:fldChar w:fldCharType="separate"/>
        </w:r>
        <w:r>
          <w:rPr>
            <w:noProof/>
            <w:webHidden/>
          </w:rPr>
          <w:t>23</w:t>
        </w:r>
        <w:r>
          <w:rPr>
            <w:noProof/>
            <w:webHidden/>
          </w:rPr>
          <w:fldChar w:fldCharType="end"/>
        </w:r>
      </w:hyperlink>
    </w:p>
    <w:p w14:paraId="1935A8E1" w14:textId="6E0AE751"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795" w:history="1">
        <w:r w:rsidRPr="00C04D9E">
          <w:rPr>
            <w:rStyle w:val="Siuktni"/>
            <w:noProof/>
          </w:rPr>
          <w:t>Hình 16</w:t>
        </w:r>
        <w:r w:rsidRPr="00C04D9E">
          <w:rPr>
            <w:rStyle w:val="Siuktni"/>
            <w:noProof/>
            <w:lang w:val="vi-VN"/>
          </w:rPr>
          <w:t>. Bảng phân mảnh dean của ‘P2’</w:t>
        </w:r>
        <w:r>
          <w:rPr>
            <w:noProof/>
            <w:webHidden/>
          </w:rPr>
          <w:tab/>
        </w:r>
        <w:r>
          <w:rPr>
            <w:noProof/>
            <w:webHidden/>
          </w:rPr>
          <w:fldChar w:fldCharType="begin"/>
        </w:r>
        <w:r>
          <w:rPr>
            <w:noProof/>
            <w:webHidden/>
          </w:rPr>
          <w:instrText xml:space="preserve"> PAGEREF _Toc215061795 \h </w:instrText>
        </w:r>
        <w:r>
          <w:rPr>
            <w:noProof/>
            <w:webHidden/>
          </w:rPr>
        </w:r>
        <w:r>
          <w:rPr>
            <w:noProof/>
            <w:webHidden/>
          </w:rPr>
          <w:fldChar w:fldCharType="separate"/>
        </w:r>
        <w:r>
          <w:rPr>
            <w:noProof/>
            <w:webHidden/>
          </w:rPr>
          <w:t>23</w:t>
        </w:r>
        <w:r>
          <w:rPr>
            <w:noProof/>
            <w:webHidden/>
          </w:rPr>
          <w:fldChar w:fldCharType="end"/>
        </w:r>
      </w:hyperlink>
    </w:p>
    <w:p w14:paraId="3A9C7B88" w14:textId="76CA53E4"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796" w:history="1">
        <w:r w:rsidRPr="00C04D9E">
          <w:rPr>
            <w:rStyle w:val="Siuktni"/>
            <w:noProof/>
          </w:rPr>
          <w:t>Hình 17</w:t>
        </w:r>
        <w:r w:rsidRPr="00C04D9E">
          <w:rPr>
            <w:rStyle w:val="Siuktni"/>
            <w:noProof/>
            <w:lang w:val="vi-VN"/>
          </w:rPr>
          <w:t>. Bảng phân mảnh nhanvien của ‘P2’</w:t>
        </w:r>
        <w:r>
          <w:rPr>
            <w:noProof/>
            <w:webHidden/>
          </w:rPr>
          <w:tab/>
        </w:r>
        <w:r>
          <w:rPr>
            <w:noProof/>
            <w:webHidden/>
          </w:rPr>
          <w:fldChar w:fldCharType="begin"/>
        </w:r>
        <w:r>
          <w:rPr>
            <w:noProof/>
            <w:webHidden/>
          </w:rPr>
          <w:instrText xml:space="preserve"> PAGEREF _Toc215061796 \h </w:instrText>
        </w:r>
        <w:r>
          <w:rPr>
            <w:noProof/>
            <w:webHidden/>
          </w:rPr>
        </w:r>
        <w:r>
          <w:rPr>
            <w:noProof/>
            <w:webHidden/>
          </w:rPr>
          <w:fldChar w:fldCharType="separate"/>
        </w:r>
        <w:r>
          <w:rPr>
            <w:noProof/>
            <w:webHidden/>
          </w:rPr>
          <w:t>23</w:t>
        </w:r>
        <w:r>
          <w:rPr>
            <w:noProof/>
            <w:webHidden/>
          </w:rPr>
          <w:fldChar w:fldCharType="end"/>
        </w:r>
      </w:hyperlink>
    </w:p>
    <w:p w14:paraId="203BE84D" w14:textId="0A228C59"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797" w:history="1">
        <w:r w:rsidRPr="00C04D9E">
          <w:rPr>
            <w:rStyle w:val="Siuktni"/>
            <w:noProof/>
          </w:rPr>
          <w:t>Hình 18</w:t>
        </w:r>
        <w:r w:rsidRPr="00C04D9E">
          <w:rPr>
            <w:rStyle w:val="Siuktni"/>
            <w:noProof/>
            <w:lang w:val="vi-VN"/>
          </w:rPr>
          <w:t>. Bảng phân mảnh nhomnc của ‘P2’</w:t>
        </w:r>
        <w:r>
          <w:rPr>
            <w:noProof/>
            <w:webHidden/>
          </w:rPr>
          <w:tab/>
        </w:r>
        <w:r>
          <w:rPr>
            <w:noProof/>
            <w:webHidden/>
          </w:rPr>
          <w:fldChar w:fldCharType="begin"/>
        </w:r>
        <w:r>
          <w:rPr>
            <w:noProof/>
            <w:webHidden/>
          </w:rPr>
          <w:instrText xml:space="preserve"> PAGEREF _Toc215061797 \h </w:instrText>
        </w:r>
        <w:r>
          <w:rPr>
            <w:noProof/>
            <w:webHidden/>
          </w:rPr>
        </w:r>
        <w:r>
          <w:rPr>
            <w:noProof/>
            <w:webHidden/>
          </w:rPr>
          <w:fldChar w:fldCharType="separate"/>
        </w:r>
        <w:r>
          <w:rPr>
            <w:noProof/>
            <w:webHidden/>
          </w:rPr>
          <w:t>23</w:t>
        </w:r>
        <w:r>
          <w:rPr>
            <w:noProof/>
            <w:webHidden/>
          </w:rPr>
          <w:fldChar w:fldCharType="end"/>
        </w:r>
      </w:hyperlink>
    </w:p>
    <w:p w14:paraId="354B87EC" w14:textId="3B2B2B1B"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798" w:history="1">
        <w:r w:rsidRPr="00C04D9E">
          <w:rPr>
            <w:rStyle w:val="Siuktni"/>
            <w:noProof/>
          </w:rPr>
          <w:t>Hình 19</w:t>
        </w:r>
        <w:r w:rsidRPr="00C04D9E">
          <w:rPr>
            <w:rStyle w:val="Siuktni"/>
            <w:noProof/>
            <w:lang w:val="vi-VN"/>
          </w:rPr>
          <w:t>. Bảng phân mảnh thamgia của ‘P2’</w:t>
        </w:r>
        <w:r>
          <w:rPr>
            <w:noProof/>
            <w:webHidden/>
          </w:rPr>
          <w:tab/>
        </w:r>
        <w:r>
          <w:rPr>
            <w:noProof/>
            <w:webHidden/>
          </w:rPr>
          <w:fldChar w:fldCharType="begin"/>
        </w:r>
        <w:r>
          <w:rPr>
            <w:noProof/>
            <w:webHidden/>
          </w:rPr>
          <w:instrText xml:space="preserve"> PAGEREF _Toc215061798 \h </w:instrText>
        </w:r>
        <w:r>
          <w:rPr>
            <w:noProof/>
            <w:webHidden/>
          </w:rPr>
        </w:r>
        <w:r>
          <w:rPr>
            <w:noProof/>
            <w:webHidden/>
          </w:rPr>
          <w:fldChar w:fldCharType="separate"/>
        </w:r>
        <w:r>
          <w:rPr>
            <w:noProof/>
            <w:webHidden/>
          </w:rPr>
          <w:t>23</w:t>
        </w:r>
        <w:r>
          <w:rPr>
            <w:noProof/>
            <w:webHidden/>
          </w:rPr>
          <w:fldChar w:fldCharType="end"/>
        </w:r>
      </w:hyperlink>
    </w:p>
    <w:p w14:paraId="2DAA3A2F" w14:textId="590A9B93"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799" w:history="1">
        <w:r w:rsidRPr="00C04D9E">
          <w:rPr>
            <w:rStyle w:val="Siuktni"/>
            <w:noProof/>
          </w:rPr>
          <w:t>Hình 20</w:t>
        </w:r>
        <w:r w:rsidRPr="00C04D9E">
          <w:rPr>
            <w:rStyle w:val="Siuktni"/>
            <w:noProof/>
            <w:lang w:val="vi-VN"/>
          </w:rPr>
          <w:t>. Thiết lập SQL Server Replication</w:t>
        </w:r>
        <w:r>
          <w:rPr>
            <w:noProof/>
            <w:webHidden/>
          </w:rPr>
          <w:tab/>
        </w:r>
        <w:r>
          <w:rPr>
            <w:noProof/>
            <w:webHidden/>
          </w:rPr>
          <w:fldChar w:fldCharType="begin"/>
        </w:r>
        <w:r>
          <w:rPr>
            <w:noProof/>
            <w:webHidden/>
          </w:rPr>
          <w:instrText xml:space="preserve"> PAGEREF _Toc215061799 \h </w:instrText>
        </w:r>
        <w:r>
          <w:rPr>
            <w:noProof/>
            <w:webHidden/>
          </w:rPr>
        </w:r>
        <w:r>
          <w:rPr>
            <w:noProof/>
            <w:webHidden/>
          </w:rPr>
          <w:fldChar w:fldCharType="separate"/>
        </w:r>
        <w:r>
          <w:rPr>
            <w:noProof/>
            <w:webHidden/>
          </w:rPr>
          <w:t>24</w:t>
        </w:r>
        <w:r>
          <w:rPr>
            <w:noProof/>
            <w:webHidden/>
          </w:rPr>
          <w:fldChar w:fldCharType="end"/>
        </w:r>
      </w:hyperlink>
    </w:p>
    <w:p w14:paraId="7686E18E" w14:textId="068047FD"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800" w:history="1">
        <w:r w:rsidRPr="00C04D9E">
          <w:rPr>
            <w:rStyle w:val="Siuktni"/>
            <w:noProof/>
          </w:rPr>
          <w:t>Hình 21</w:t>
        </w:r>
        <w:r w:rsidRPr="00C04D9E">
          <w:rPr>
            <w:rStyle w:val="Siuktni"/>
            <w:noProof/>
            <w:lang w:val="vi-VN"/>
          </w:rPr>
          <w:t>. Giao diện của ứng dụng Client – Form quản lý dữ liệu</w:t>
        </w:r>
        <w:r>
          <w:rPr>
            <w:noProof/>
            <w:webHidden/>
          </w:rPr>
          <w:tab/>
        </w:r>
        <w:r>
          <w:rPr>
            <w:noProof/>
            <w:webHidden/>
          </w:rPr>
          <w:fldChar w:fldCharType="begin"/>
        </w:r>
        <w:r>
          <w:rPr>
            <w:noProof/>
            <w:webHidden/>
          </w:rPr>
          <w:instrText xml:space="preserve"> PAGEREF _Toc215061800 \h </w:instrText>
        </w:r>
        <w:r>
          <w:rPr>
            <w:noProof/>
            <w:webHidden/>
          </w:rPr>
        </w:r>
        <w:r>
          <w:rPr>
            <w:noProof/>
            <w:webHidden/>
          </w:rPr>
          <w:fldChar w:fldCharType="separate"/>
        </w:r>
        <w:r>
          <w:rPr>
            <w:noProof/>
            <w:webHidden/>
          </w:rPr>
          <w:t>30</w:t>
        </w:r>
        <w:r>
          <w:rPr>
            <w:noProof/>
            <w:webHidden/>
          </w:rPr>
          <w:fldChar w:fldCharType="end"/>
        </w:r>
      </w:hyperlink>
    </w:p>
    <w:p w14:paraId="2F88058A" w14:textId="465D01BE"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801" w:history="1">
        <w:r w:rsidRPr="00C04D9E">
          <w:rPr>
            <w:rStyle w:val="Siuktni"/>
            <w:noProof/>
          </w:rPr>
          <w:t>Hình 22</w:t>
        </w:r>
        <w:r w:rsidRPr="00C04D9E">
          <w:rPr>
            <w:rStyle w:val="Siuktni"/>
            <w:noProof/>
            <w:lang w:val="vi-VN"/>
          </w:rPr>
          <w:t>. Giao diện của ứng dụng Client – Form truy vấn phân tán</w:t>
        </w:r>
        <w:r>
          <w:rPr>
            <w:noProof/>
            <w:webHidden/>
          </w:rPr>
          <w:tab/>
        </w:r>
        <w:r>
          <w:rPr>
            <w:noProof/>
            <w:webHidden/>
          </w:rPr>
          <w:fldChar w:fldCharType="begin"/>
        </w:r>
        <w:r>
          <w:rPr>
            <w:noProof/>
            <w:webHidden/>
          </w:rPr>
          <w:instrText xml:space="preserve"> PAGEREF _Toc215061801 \h </w:instrText>
        </w:r>
        <w:r>
          <w:rPr>
            <w:noProof/>
            <w:webHidden/>
          </w:rPr>
        </w:r>
        <w:r>
          <w:rPr>
            <w:noProof/>
            <w:webHidden/>
          </w:rPr>
          <w:fldChar w:fldCharType="separate"/>
        </w:r>
        <w:r>
          <w:rPr>
            <w:noProof/>
            <w:webHidden/>
          </w:rPr>
          <w:t>31</w:t>
        </w:r>
        <w:r>
          <w:rPr>
            <w:noProof/>
            <w:webHidden/>
          </w:rPr>
          <w:fldChar w:fldCharType="end"/>
        </w:r>
      </w:hyperlink>
    </w:p>
    <w:p w14:paraId="104949D7" w14:textId="4347D826"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802" w:history="1">
        <w:r w:rsidRPr="00C04D9E">
          <w:rPr>
            <w:rStyle w:val="Siuktni"/>
            <w:noProof/>
          </w:rPr>
          <w:t>Hình 23</w:t>
        </w:r>
        <w:r w:rsidRPr="00C04D9E">
          <w:rPr>
            <w:rStyle w:val="Siuktni"/>
            <w:noProof/>
            <w:lang w:val="vi-VN"/>
          </w:rPr>
          <w:t>. Giao diện của ứng dụng Client – Form cập nhật phân tán</w:t>
        </w:r>
        <w:r>
          <w:rPr>
            <w:noProof/>
            <w:webHidden/>
          </w:rPr>
          <w:tab/>
        </w:r>
        <w:r>
          <w:rPr>
            <w:noProof/>
            <w:webHidden/>
          </w:rPr>
          <w:fldChar w:fldCharType="begin"/>
        </w:r>
        <w:r>
          <w:rPr>
            <w:noProof/>
            <w:webHidden/>
          </w:rPr>
          <w:instrText xml:space="preserve"> PAGEREF _Toc215061802 \h </w:instrText>
        </w:r>
        <w:r>
          <w:rPr>
            <w:noProof/>
            <w:webHidden/>
          </w:rPr>
        </w:r>
        <w:r>
          <w:rPr>
            <w:noProof/>
            <w:webHidden/>
          </w:rPr>
          <w:fldChar w:fldCharType="separate"/>
        </w:r>
        <w:r>
          <w:rPr>
            <w:noProof/>
            <w:webHidden/>
          </w:rPr>
          <w:t>31</w:t>
        </w:r>
        <w:r>
          <w:rPr>
            <w:noProof/>
            <w:webHidden/>
          </w:rPr>
          <w:fldChar w:fldCharType="end"/>
        </w:r>
      </w:hyperlink>
    </w:p>
    <w:p w14:paraId="66A27440" w14:textId="38D4920F"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803" w:history="1">
        <w:r w:rsidRPr="00C04D9E">
          <w:rPr>
            <w:rStyle w:val="Siuktni"/>
            <w:noProof/>
          </w:rPr>
          <w:t>Hình 24</w:t>
        </w:r>
        <w:r w:rsidRPr="00C04D9E">
          <w:rPr>
            <w:rStyle w:val="Siuktni"/>
            <w:noProof/>
            <w:lang w:val="vi-VN"/>
          </w:rPr>
          <w:t>. Kết quả sau khi thực hiện lệnh chèn</w:t>
        </w:r>
        <w:r>
          <w:rPr>
            <w:noProof/>
            <w:webHidden/>
          </w:rPr>
          <w:tab/>
        </w:r>
        <w:r>
          <w:rPr>
            <w:noProof/>
            <w:webHidden/>
          </w:rPr>
          <w:fldChar w:fldCharType="begin"/>
        </w:r>
        <w:r>
          <w:rPr>
            <w:noProof/>
            <w:webHidden/>
          </w:rPr>
          <w:instrText xml:space="preserve"> PAGEREF _Toc215061803 \h </w:instrText>
        </w:r>
        <w:r>
          <w:rPr>
            <w:noProof/>
            <w:webHidden/>
          </w:rPr>
        </w:r>
        <w:r>
          <w:rPr>
            <w:noProof/>
            <w:webHidden/>
          </w:rPr>
          <w:fldChar w:fldCharType="separate"/>
        </w:r>
        <w:r>
          <w:rPr>
            <w:noProof/>
            <w:webHidden/>
          </w:rPr>
          <w:t>40</w:t>
        </w:r>
        <w:r>
          <w:rPr>
            <w:noProof/>
            <w:webHidden/>
          </w:rPr>
          <w:fldChar w:fldCharType="end"/>
        </w:r>
      </w:hyperlink>
    </w:p>
    <w:p w14:paraId="0152AF78" w14:textId="2B594FC7"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804" w:history="1">
        <w:r w:rsidRPr="00C04D9E">
          <w:rPr>
            <w:rStyle w:val="Siuktni"/>
            <w:noProof/>
          </w:rPr>
          <w:t>Hình 25</w:t>
        </w:r>
        <w:r w:rsidRPr="00C04D9E">
          <w:rPr>
            <w:rStyle w:val="Siuktni"/>
            <w:noProof/>
            <w:lang w:val="vi-VN"/>
          </w:rPr>
          <w:t>. Kết quả sau khi thực hiện lệnh cập nhật</w:t>
        </w:r>
        <w:r>
          <w:rPr>
            <w:noProof/>
            <w:webHidden/>
          </w:rPr>
          <w:tab/>
        </w:r>
        <w:r>
          <w:rPr>
            <w:noProof/>
            <w:webHidden/>
          </w:rPr>
          <w:fldChar w:fldCharType="begin"/>
        </w:r>
        <w:r>
          <w:rPr>
            <w:noProof/>
            <w:webHidden/>
          </w:rPr>
          <w:instrText xml:space="preserve"> PAGEREF _Toc215061804 \h </w:instrText>
        </w:r>
        <w:r>
          <w:rPr>
            <w:noProof/>
            <w:webHidden/>
          </w:rPr>
        </w:r>
        <w:r>
          <w:rPr>
            <w:noProof/>
            <w:webHidden/>
          </w:rPr>
          <w:fldChar w:fldCharType="separate"/>
        </w:r>
        <w:r>
          <w:rPr>
            <w:noProof/>
            <w:webHidden/>
          </w:rPr>
          <w:t>40</w:t>
        </w:r>
        <w:r>
          <w:rPr>
            <w:noProof/>
            <w:webHidden/>
          </w:rPr>
          <w:fldChar w:fldCharType="end"/>
        </w:r>
      </w:hyperlink>
    </w:p>
    <w:p w14:paraId="5C223781" w14:textId="37DFF4C9"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805" w:history="1">
        <w:r w:rsidRPr="00C04D9E">
          <w:rPr>
            <w:rStyle w:val="Siuktni"/>
            <w:noProof/>
          </w:rPr>
          <w:t>Hình 26</w:t>
        </w:r>
        <w:r w:rsidRPr="00C04D9E">
          <w:rPr>
            <w:rStyle w:val="Siuktni"/>
            <w:noProof/>
            <w:lang w:val="vi-VN"/>
          </w:rPr>
          <w:t>. Bảng tham gia trước khi thực hiện lệnh xóa</w:t>
        </w:r>
        <w:r>
          <w:rPr>
            <w:noProof/>
            <w:webHidden/>
          </w:rPr>
          <w:tab/>
        </w:r>
        <w:r>
          <w:rPr>
            <w:noProof/>
            <w:webHidden/>
          </w:rPr>
          <w:fldChar w:fldCharType="begin"/>
        </w:r>
        <w:r>
          <w:rPr>
            <w:noProof/>
            <w:webHidden/>
          </w:rPr>
          <w:instrText xml:space="preserve"> PAGEREF _Toc215061805 \h </w:instrText>
        </w:r>
        <w:r>
          <w:rPr>
            <w:noProof/>
            <w:webHidden/>
          </w:rPr>
        </w:r>
        <w:r>
          <w:rPr>
            <w:noProof/>
            <w:webHidden/>
          </w:rPr>
          <w:fldChar w:fldCharType="separate"/>
        </w:r>
        <w:r>
          <w:rPr>
            <w:noProof/>
            <w:webHidden/>
          </w:rPr>
          <w:t>41</w:t>
        </w:r>
        <w:r>
          <w:rPr>
            <w:noProof/>
            <w:webHidden/>
          </w:rPr>
          <w:fldChar w:fldCharType="end"/>
        </w:r>
      </w:hyperlink>
    </w:p>
    <w:p w14:paraId="27B83073" w14:textId="1952DB1A"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806" w:history="1">
        <w:r w:rsidRPr="00C04D9E">
          <w:rPr>
            <w:rStyle w:val="Siuktni"/>
            <w:noProof/>
          </w:rPr>
          <w:t>Hình 27</w:t>
        </w:r>
        <w:r w:rsidRPr="00C04D9E">
          <w:rPr>
            <w:rStyle w:val="Siuktni"/>
            <w:noProof/>
            <w:lang w:val="vi-VN"/>
          </w:rPr>
          <w:t>. Bảng nhân viên trước khi thực hiện lệnh xóa</w:t>
        </w:r>
        <w:r>
          <w:rPr>
            <w:noProof/>
            <w:webHidden/>
          </w:rPr>
          <w:tab/>
        </w:r>
        <w:r>
          <w:rPr>
            <w:noProof/>
            <w:webHidden/>
          </w:rPr>
          <w:fldChar w:fldCharType="begin"/>
        </w:r>
        <w:r>
          <w:rPr>
            <w:noProof/>
            <w:webHidden/>
          </w:rPr>
          <w:instrText xml:space="preserve"> PAGEREF _Toc215061806 \h </w:instrText>
        </w:r>
        <w:r>
          <w:rPr>
            <w:noProof/>
            <w:webHidden/>
          </w:rPr>
        </w:r>
        <w:r>
          <w:rPr>
            <w:noProof/>
            <w:webHidden/>
          </w:rPr>
          <w:fldChar w:fldCharType="separate"/>
        </w:r>
        <w:r>
          <w:rPr>
            <w:noProof/>
            <w:webHidden/>
          </w:rPr>
          <w:t>41</w:t>
        </w:r>
        <w:r>
          <w:rPr>
            <w:noProof/>
            <w:webHidden/>
          </w:rPr>
          <w:fldChar w:fldCharType="end"/>
        </w:r>
      </w:hyperlink>
    </w:p>
    <w:p w14:paraId="60276FE3" w14:textId="5A535118"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807" w:history="1">
        <w:r w:rsidRPr="00C04D9E">
          <w:rPr>
            <w:rStyle w:val="Siuktni"/>
            <w:noProof/>
          </w:rPr>
          <w:t>Hình 28</w:t>
        </w:r>
        <w:r w:rsidRPr="00C04D9E">
          <w:rPr>
            <w:rStyle w:val="Siuktni"/>
            <w:noProof/>
            <w:lang w:val="vi-VN"/>
          </w:rPr>
          <w:t>. Bảng tham gia sau khi thực hiện lệnh xóa</w:t>
        </w:r>
        <w:r>
          <w:rPr>
            <w:noProof/>
            <w:webHidden/>
          </w:rPr>
          <w:tab/>
        </w:r>
        <w:r>
          <w:rPr>
            <w:noProof/>
            <w:webHidden/>
          </w:rPr>
          <w:fldChar w:fldCharType="begin"/>
        </w:r>
        <w:r>
          <w:rPr>
            <w:noProof/>
            <w:webHidden/>
          </w:rPr>
          <w:instrText xml:space="preserve"> PAGEREF _Toc215061807 \h </w:instrText>
        </w:r>
        <w:r>
          <w:rPr>
            <w:noProof/>
            <w:webHidden/>
          </w:rPr>
        </w:r>
        <w:r>
          <w:rPr>
            <w:noProof/>
            <w:webHidden/>
          </w:rPr>
          <w:fldChar w:fldCharType="separate"/>
        </w:r>
        <w:r>
          <w:rPr>
            <w:noProof/>
            <w:webHidden/>
          </w:rPr>
          <w:t>41</w:t>
        </w:r>
        <w:r>
          <w:rPr>
            <w:noProof/>
            <w:webHidden/>
          </w:rPr>
          <w:fldChar w:fldCharType="end"/>
        </w:r>
      </w:hyperlink>
    </w:p>
    <w:p w14:paraId="63FC3593" w14:textId="3FB4F1CF"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808" w:history="1">
        <w:r w:rsidRPr="00C04D9E">
          <w:rPr>
            <w:rStyle w:val="Siuktni"/>
            <w:noProof/>
          </w:rPr>
          <w:t>Hình 29</w:t>
        </w:r>
        <w:r w:rsidRPr="00C04D9E">
          <w:rPr>
            <w:rStyle w:val="Siuktni"/>
            <w:noProof/>
            <w:lang w:val="vi-VN"/>
          </w:rPr>
          <w:t>. Bảng nhân viên sau khi thực hiện lệnh xóa</w:t>
        </w:r>
        <w:r>
          <w:rPr>
            <w:noProof/>
            <w:webHidden/>
          </w:rPr>
          <w:tab/>
        </w:r>
        <w:r>
          <w:rPr>
            <w:noProof/>
            <w:webHidden/>
          </w:rPr>
          <w:fldChar w:fldCharType="begin"/>
        </w:r>
        <w:r>
          <w:rPr>
            <w:noProof/>
            <w:webHidden/>
          </w:rPr>
          <w:instrText xml:space="preserve"> PAGEREF _Toc215061808 \h </w:instrText>
        </w:r>
        <w:r>
          <w:rPr>
            <w:noProof/>
            <w:webHidden/>
          </w:rPr>
        </w:r>
        <w:r>
          <w:rPr>
            <w:noProof/>
            <w:webHidden/>
          </w:rPr>
          <w:fldChar w:fldCharType="separate"/>
        </w:r>
        <w:r>
          <w:rPr>
            <w:noProof/>
            <w:webHidden/>
          </w:rPr>
          <w:t>41</w:t>
        </w:r>
        <w:r>
          <w:rPr>
            <w:noProof/>
            <w:webHidden/>
          </w:rPr>
          <w:fldChar w:fldCharType="end"/>
        </w:r>
      </w:hyperlink>
    </w:p>
    <w:p w14:paraId="5DA027A2" w14:textId="67390BC0"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809" w:history="1">
        <w:r w:rsidRPr="00C04D9E">
          <w:rPr>
            <w:rStyle w:val="Siuktni"/>
            <w:noProof/>
          </w:rPr>
          <w:t>Hình 30</w:t>
        </w:r>
        <w:r w:rsidRPr="00C04D9E">
          <w:rPr>
            <w:rStyle w:val="Siuktni"/>
            <w:noProof/>
            <w:lang w:val="vi-VN"/>
          </w:rPr>
          <w:t>. Kết quả sử dụng View lấy danh sách Nhân viên</w:t>
        </w:r>
        <w:r>
          <w:rPr>
            <w:noProof/>
            <w:webHidden/>
          </w:rPr>
          <w:tab/>
        </w:r>
        <w:r>
          <w:rPr>
            <w:noProof/>
            <w:webHidden/>
          </w:rPr>
          <w:fldChar w:fldCharType="begin"/>
        </w:r>
        <w:r>
          <w:rPr>
            <w:noProof/>
            <w:webHidden/>
          </w:rPr>
          <w:instrText xml:space="preserve"> PAGEREF _Toc215061809 \h </w:instrText>
        </w:r>
        <w:r>
          <w:rPr>
            <w:noProof/>
            <w:webHidden/>
          </w:rPr>
        </w:r>
        <w:r>
          <w:rPr>
            <w:noProof/>
            <w:webHidden/>
          </w:rPr>
          <w:fldChar w:fldCharType="separate"/>
        </w:r>
        <w:r>
          <w:rPr>
            <w:noProof/>
            <w:webHidden/>
          </w:rPr>
          <w:t>41</w:t>
        </w:r>
        <w:r>
          <w:rPr>
            <w:noProof/>
            <w:webHidden/>
          </w:rPr>
          <w:fldChar w:fldCharType="end"/>
        </w:r>
      </w:hyperlink>
    </w:p>
    <w:p w14:paraId="641D6CE2" w14:textId="08C9EA3B"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810" w:history="1">
        <w:r w:rsidRPr="00C04D9E">
          <w:rPr>
            <w:rStyle w:val="Siuktni"/>
            <w:noProof/>
          </w:rPr>
          <w:t>Hình 31</w:t>
        </w:r>
        <w:r w:rsidRPr="00C04D9E">
          <w:rPr>
            <w:rStyle w:val="Siuktni"/>
            <w:noProof/>
            <w:lang w:val="vi-VN"/>
          </w:rPr>
          <w:t>. Kết quả sử dụng UNION ALL lấy danh sách Nhân viên</w:t>
        </w:r>
        <w:r>
          <w:rPr>
            <w:noProof/>
            <w:webHidden/>
          </w:rPr>
          <w:tab/>
        </w:r>
        <w:r>
          <w:rPr>
            <w:noProof/>
            <w:webHidden/>
          </w:rPr>
          <w:fldChar w:fldCharType="begin"/>
        </w:r>
        <w:r>
          <w:rPr>
            <w:noProof/>
            <w:webHidden/>
          </w:rPr>
          <w:instrText xml:space="preserve"> PAGEREF _Toc215061810 \h </w:instrText>
        </w:r>
        <w:r>
          <w:rPr>
            <w:noProof/>
            <w:webHidden/>
          </w:rPr>
        </w:r>
        <w:r>
          <w:rPr>
            <w:noProof/>
            <w:webHidden/>
          </w:rPr>
          <w:fldChar w:fldCharType="separate"/>
        </w:r>
        <w:r>
          <w:rPr>
            <w:noProof/>
            <w:webHidden/>
          </w:rPr>
          <w:t>42</w:t>
        </w:r>
        <w:r>
          <w:rPr>
            <w:noProof/>
            <w:webHidden/>
          </w:rPr>
          <w:fldChar w:fldCharType="end"/>
        </w:r>
      </w:hyperlink>
    </w:p>
    <w:p w14:paraId="57E6FDAE" w14:textId="35D77524"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811" w:history="1">
        <w:r w:rsidRPr="00C04D9E">
          <w:rPr>
            <w:rStyle w:val="Siuktni"/>
            <w:noProof/>
          </w:rPr>
          <w:t>Hình 32</w:t>
        </w:r>
        <w:r w:rsidRPr="00C04D9E">
          <w:rPr>
            <w:rStyle w:val="Siuktni"/>
            <w:noProof/>
            <w:lang w:val="vi-VN"/>
          </w:rPr>
          <w:t>. Kết quả sử dụng View lấy danh sách Nhân viên P2 và đề án P1 họ tham gia</w:t>
        </w:r>
        <w:r>
          <w:rPr>
            <w:noProof/>
            <w:webHidden/>
          </w:rPr>
          <w:tab/>
        </w:r>
        <w:r>
          <w:rPr>
            <w:noProof/>
            <w:webHidden/>
          </w:rPr>
          <w:fldChar w:fldCharType="begin"/>
        </w:r>
        <w:r>
          <w:rPr>
            <w:noProof/>
            <w:webHidden/>
          </w:rPr>
          <w:instrText xml:space="preserve"> PAGEREF _Toc215061811 \h </w:instrText>
        </w:r>
        <w:r>
          <w:rPr>
            <w:noProof/>
            <w:webHidden/>
          </w:rPr>
        </w:r>
        <w:r>
          <w:rPr>
            <w:noProof/>
            <w:webHidden/>
          </w:rPr>
          <w:fldChar w:fldCharType="separate"/>
        </w:r>
        <w:r>
          <w:rPr>
            <w:noProof/>
            <w:webHidden/>
          </w:rPr>
          <w:t>42</w:t>
        </w:r>
        <w:r>
          <w:rPr>
            <w:noProof/>
            <w:webHidden/>
          </w:rPr>
          <w:fldChar w:fldCharType="end"/>
        </w:r>
      </w:hyperlink>
    </w:p>
    <w:p w14:paraId="539EE569" w14:textId="473D3B4E"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812" w:history="1">
        <w:r w:rsidRPr="00C04D9E">
          <w:rPr>
            <w:rStyle w:val="Siuktni"/>
            <w:noProof/>
          </w:rPr>
          <w:t>Hình 33</w:t>
        </w:r>
        <w:r w:rsidRPr="00C04D9E">
          <w:rPr>
            <w:rStyle w:val="Siuktni"/>
            <w:noProof/>
            <w:lang w:val="vi-VN"/>
          </w:rPr>
          <w:t>. Kết quả sử dụng JOIN lấy danh sách Nhân viên P2 và đề án P1 họ tham gia</w:t>
        </w:r>
        <w:r>
          <w:rPr>
            <w:noProof/>
            <w:webHidden/>
          </w:rPr>
          <w:tab/>
        </w:r>
        <w:r>
          <w:rPr>
            <w:noProof/>
            <w:webHidden/>
          </w:rPr>
          <w:fldChar w:fldCharType="begin"/>
        </w:r>
        <w:r>
          <w:rPr>
            <w:noProof/>
            <w:webHidden/>
          </w:rPr>
          <w:instrText xml:space="preserve"> PAGEREF _Toc215061812 \h </w:instrText>
        </w:r>
        <w:r>
          <w:rPr>
            <w:noProof/>
            <w:webHidden/>
          </w:rPr>
        </w:r>
        <w:r>
          <w:rPr>
            <w:noProof/>
            <w:webHidden/>
          </w:rPr>
          <w:fldChar w:fldCharType="separate"/>
        </w:r>
        <w:r>
          <w:rPr>
            <w:noProof/>
            <w:webHidden/>
          </w:rPr>
          <w:t>42</w:t>
        </w:r>
        <w:r>
          <w:rPr>
            <w:noProof/>
            <w:webHidden/>
          </w:rPr>
          <w:fldChar w:fldCharType="end"/>
        </w:r>
      </w:hyperlink>
    </w:p>
    <w:p w14:paraId="17E5DE36" w14:textId="11D3C7E3" w:rsidR="00E8744B" w:rsidRDefault="00000000">
      <w:pPr>
        <w:rPr>
          <w:lang w:val="vi-VN"/>
        </w:rPr>
      </w:pPr>
      <w:r>
        <w:rPr>
          <w:lang w:val="vi-VN"/>
        </w:rPr>
        <w:fldChar w:fldCharType="end"/>
      </w:r>
    </w:p>
    <w:p w14:paraId="688A6B79" w14:textId="77777777" w:rsidR="00E8744B" w:rsidRDefault="00E8744B">
      <w:pPr>
        <w:spacing w:after="0"/>
        <w:jc w:val="left"/>
        <w:rPr>
          <w:rFonts w:eastAsiaTheme="majorEastAsia" w:cstheme="majorBidi"/>
          <w:b/>
          <w:bCs/>
          <w:sz w:val="30"/>
          <w:szCs w:val="28"/>
          <w:lang w:val="vi-VN"/>
        </w:rPr>
        <w:sectPr w:rsidR="00E8744B">
          <w:pgSz w:w="11906" w:h="16838"/>
          <w:pgMar w:top="1699" w:right="1138" w:bottom="1699" w:left="1987" w:header="1282" w:footer="1282" w:gutter="0"/>
          <w:pgNumType w:fmt="lowerRoman"/>
          <w:cols w:space="720"/>
          <w:docGrid w:linePitch="360"/>
        </w:sectPr>
      </w:pPr>
    </w:p>
    <w:p w14:paraId="2A4D0AEB" w14:textId="77777777" w:rsidR="00E8744B" w:rsidRDefault="00000000">
      <w:pPr>
        <w:pStyle w:val="Kiu1"/>
        <w:rPr>
          <w:lang w:val="vi-VN"/>
        </w:rPr>
      </w:pPr>
      <w:bookmarkStart w:id="4" w:name="_Toc2061727310"/>
      <w:bookmarkStart w:id="5" w:name="_Toc215089135"/>
      <w:r>
        <w:rPr>
          <w:lang w:val="vi-VN"/>
        </w:rPr>
        <w:lastRenderedPageBreak/>
        <w:t>DANH MỤC BẢNG</w:t>
      </w:r>
      <w:bookmarkEnd w:id="4"/>
      <w:bookmarkEnd w:id="5"/>
    </w:p>
    <w:p w14:paraId="01C61D69" w14:textId="495B56AB" w:rsidR="00A21793" w:rsidRDefault="00000000">
      <w:pPr>
        <w:pStyle w:val="Banghinhminhhoa"/>
        <w:tabs>
          <w:tab w:val="right" w:leader="dot" w:pos="8771"/>
        </w:tabs>
        <w:rPr>
          <w:rFonts w:asciiTheme="minorHAnsi" w:hAnsiTheme="minorHAnsi"/>
          <w:noProof/>
          <w:kern w:val="2"/>
          <w:sz w:val="24"/>
          <w:szCs w:val="24"/>
          <w:lang w:val="vi-VN" w:eastAsia="vi-VN"/>
          <w14:ligatures w14:val="standardContextual"/>
        </w:rPr>
      </w:pPr>
      <w:r>
        <w:rPr>
          <w:lang w:val="vi-VN"/>
        </w:rPr>
        <w:fldChar w:fldCharType="begin"/>
      </w:r>
      <w:r>
        <w:rPr>
          <w:lang w:val="vi-VN"/>
        </w:rPr>
        <w:instrText xml:space="preserve"> TOC \h \z \c "Bảng" </w:instrText>
      </w:r>
      <w:r>
        <w:rPr>
          <w:lang w:val="vi-VN"/>
        </w:rPr>
        <w:fldChar w:fldCharType="separate"/>
      </w:r>
      <w:hyperlink w:anchor="_Toc215061813" w:history="1">
        <w:r w:rsidR="00A21793" w:rsidRPr="00296B1E">
          <w:rPr>
            <w:rStyle w:val="Siuktni"/>
            <w:noProof/>
            <w:lang w:val="vi-VN"/>
          </w:rPr>
          <w:t>Bảng 1. Nhómnc (Nhóm Nghiên Cứu)</w:t>
        </w:r>
        <w:r w:rsidR="00A21793">
          <w:rPr>
            <w:noProof/>
            <w:webHidden/>
          </w:rPr>
          <w:tab/>
        </w:r>
        <w:r w:rsidR="00A21793">
          <w:rPr>
            <w:noProof/>
            <w:webHidden/>
          </w:rPr>
          <w:fldChar w:fldCharType="begin"/>
        </w:r>
        <w:r w:rsidR="00A21793">
          <w:rPr>
            <w:noProof/>
            <w:webHidden/>
          </w:rPr>
          <w:instrText xml:space="preserve"> PAGEREF _Toc215061813 \h </w:instrText>
        </w:r>
        <w:r w:rsidR="00A21793">
          <w:rPr>
            <w:noProof/>
            <w:webHidden/>
          </w:rPr>
        </w:r>
        <w:r w:rsidR="00A21793">
          <w:rPr>
            <w:noProof/>
            <w:webHidden/>
          </w:rPr>
          <w:fldChar w:fldCharType="separate"/>
        </w:r>
        <w:r w:rsidR="00A21793">
          <w:rPr>
            <w:noProof/>
            <w:webHidden/>
          </w:rPr>
          <w:t>14</w:t>
        </w:r>
        <w:r w:rsidR="00A21793">
          <w:rPr>
            <w:noProof/>
            <w:webHidden/>
          </w:rPr>
          <w:fldChar w:fldCharType="end"/>
        </w:r>
      </w:hyperlink>
    </w:p>
    <w:p w14:paraId="2862ED4F" w14:textId="5D8D1E9A"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814" w:history="1">
        <w:r w:rsidRPr="00296B1E">
          <w:rPr>
            <w:rStyle w:val="Siuktni"/>
            <w:noProof/>
          </w:rPr>
          <w:t>Bảng 2</w:t>
        </w:r>
        <w:r w:rsidRPr="00296B1E">
          <w:rPr>
            <w:rStyle w:val="Siuktni"/>
            <w:noProof/>
            <w:lang w:val="vi-VN"/>
          </w:rPr>
          <w:t>. Nhânviên (Nhân Viên)</w:t>
        </w:r>
        <w:r>
          <w:rPr>
            <w:noProof/>
            <w:webHidden/>
          </w:rPr>
          <w:tab/>
        </w:r>
        <w:r>
          <w:rPr>
            <w:noProof/>
            <w:webHidden/>
          </w:rPr>
          <w:fldChar w:fldCharType="begin"/>
        </w:r>
        <w:r>
          <w:rPr>
            <w:noProof/>
            <w:webHidden/>
          </w:rPr>
          <w:instrText xml:space="preserve"> PAGEREF _Toc215061814 \h </w:instrText>
        </w:r>
        <w:r>
          <w:rPr>
            <w:noProof/>
            <w:webHidden/>
          </w:rPr>
        </w:r>
        <w:r>
          <w:rPr>
            <w:noProof/>
            <w:webHidden/>
          </w:rPr>
          <w:fldChar w:fldCharType="separate"/>
        </w:r>
        <w:r>
          <w:rPr>
            <w:noProof/>
            <w:webHidden/>
          </w:rPr>
          <w:t>15</w:t>
        </w:r>
        <w:r>
          <w:rPr>
            <w:noProof/>
            <w:webHidden/>
          </w:rPr>
          <w:fldChar w:fldCharType="end"/>
        </w:r>
      </w:hyperlink>
    </w:p>
    <w:p w14:paraId="7636B0F6" w14:textId="51BD332A"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815" w:history="1">
        <w:r w:rsidRPr="00296B1E">
          <w:rPr>
            <w:rStyle w:val="Siuktni"/>
            <w:noProof/>
            <w:lang w:val="vi-VN"/>
          </w:rPr>
          <w:t>Bảng 3. Đềán (Đề Án)</w:t>
        </w:r>
        <w:r>
          <w:rPr>
            <w:noProof/>
            <w:webHidden/>
          </w:rPr>
          <w:tab/>
        </w:r>
        <w:r>
          <w:rPr>
            <w:noProof/>
            <w:webHidden/>
          </w:rPr>
          <w:fldChar w:fldCharType="begin"/>
        </w:r>
        <w:r>
          <w:rPr>
            <w:noProof/>
            <w:webHidden/>
          </w:rPr>
          <w:instrText xml:space="preserve"> PAGEREF _Toc215061815 \h </w:instrText>
        </w:r>
        <w:r>
          <w:rPr>
            <w:noProof/>
            <w:webHidden/>
          </w:rPr>
        </w:r>
        <w:r>
          <w:rPr>
            <w:noProof/>
            <w:webHidden/>
          </w:rPr>
          <w:fldChar w:fldCharType="separate"/>
        </w:r>
        <w:r>
          <w:rPr>
            <w:noProof/>
            <w:webHidden/>
          </w:rPr>
          <w:t>15</w:t>
        </w:r>
        <w:r>
          <w:rPr>
            <w:noProof/>
            <w:webHidden/>
          </w:rPr>
          <w:fldChar w:fldCharType="end"/>
        </w:r>
      </w:hyperlink>
    </w:p>
    <w:p w14:paraId="2B2FC63A" w14:textId="33075DA0"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816" w:history="1">
        <w:r w:rsidRPr="00296B1E">
          <w:rPr>
            <w:rStyle w:val="Siuktni"/>
            <w:noProof/>
          </w:rPr>
          <w:t>Bảng 4</w:t>
        </w:r>
        <w:r w:rsidRPr="00296B1E">
          <w:rPr>
            <w:rStyle w:val="Siuktni"/>
            <w:noProof/>
            <w:lang w:val="vi-VN"/>
          </w:rPr>
          <w:t>. Thamgia (Tham Gia)</w:t>
        </w:r>
        <w:r>
          <w:rPr>
            <w:noProof/>
            <w:webHidden/>
          </w:rPr>
          <w:tab/>
        </w:r>
        <w:r>
          <w:rPr>
            <w:noProof/>
            <w:webHidden/>
          </w:rPr>
          <w:fldChar w:fldCharType="begin"/>
        </w:r>
        <w:r>
          <w:rPr>
            <w:noProof/>
            <w:webHidden/>
          </w:rPr>
          <w:instrText xml:space="preserve"> PAGEREF _Toc215061816 \h </w:instrText>
        </w:r>
        <w:r>
          <w:rPr>
            <w:noProof/>
            <w:webHidden/>
          </w:rPr>
        </w:r>
        <w:r>
          <w:rPr>
            <w:noProof/>
            <w:webHidden/>
          </w:rPr>
          <w:fldChar w:fldCharType="separate"/>
        </w:r>
        <w:r>
          <w:rPr>
            <w:noProof/>
            <w:webHidden/>
          </w:rPr>
          <w:t>16</w:t>
        </w:r>
        <w:r>
          <w:rPr>
            <w:noProof/>
            <w:webHidden/>
          </w:rPr>
          <w:fldChar w:fldCharType="end"/>
        </w:r>
      </w:hyperlink>
    </w:p>
    <w:p w14:paraId="62D47875" w14:textId="4EFFC7D0" w:rsidR="00A21793" w:rsidRDefault="00A21793">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5061817" w:history="1">
        <w:r w:rsidRPr="00296B1E">
          <w:rPr>
            <w:rStyle w:val="Siuktni"/>
            <w:noProof/>
            <w:lang w:val="vi-VN"/>
          </w:rPr>
          <w:t>Bảng 5. Mô tả chi tiết môi trường thực tế</w:t>
        </w:r>
        <w:r>
          <w:rPr>
            <w:noProof/>
            <w:webHidden/>
          </w:rPr>
          <w:tab/>
        </w:r>
        <w:r>
          <w:rPr>
            <w:noProof/>
            <w:webHidden/>
          </w:rPr>
          <w:fldChar w:fldCharType="begin"/>
        </w:r>
        <w:r>
          <w:rPr>
            <w:noProof/>
            <w:webHidden/>
          </w:rPr>
          <w:instrText xml:space="preserve"> PAGEREF _Toc215061817 \h </w:instrText>
        </w:r>
        <w:r>
          <w:rPr>
            <w:noProof/>
            <w:webHidden/>
          </w:rPr>
        </w:r>
        <w:r>
          <w:rPr>
            <w:noProof/>
            <w:webHidden/>
          </w:rPr>
          <w:fldChar w:fldCharType="separate"/>
        </w:r>
        <w:r>
          <w:rPr>
            <w:noProof/>
            <w:webHidden/>
          </w:rPr>
          <w:t>19</w:t>
        </w:r>
        <w:r>
          <w:rPr>
            <w:noProof/>
            <w:webHidden/>
          </w:rPr>
          <w:fldChar w:fldCharType="end"/>
        </w:r>
      </w:hyperlink>
    </w:p>
    <w:p w14:paraId="12A8D1AF" w14:textId="0C1E1519" w:rsidR="00E8744B" w:rsidRDefault="00000000">
      <w:pPr>
        <w:rPr>
          <w:lang w:val="vi-VN"/>
        </w:rPr>
      </w:pPr>
      <w:r>
        <w:rPr>
          <w:lang w:val="vi-VN"/>
        </w:rPr>
        <w:fldChar w:fldCharType="end"/>
      </w:r>
    </w:p>
    <w:p w14:paraId="7180E5BC" w14:textId="77777777" w:rsidR="00E8744B" w:rsidRDefault="00E8744B">
      <w:pPr>
        <w:spacing w:after="0"/>
        <w:jc w:val="left"/>
        <w:rPr>
          <w:rFonts w:eastAsiaTheme="majorEastAsia" w:cstheme="majorBidi"/>
          <w:b/>
          <w:bCs/>
          <w:sz w:val="30"/>
          <w:szCs w:val="28"/>
          <w:lang w:val="vi-VN"/>
        </w:rPr>
        <w:sectPr w:rsidR="00E8744B">
          <w:pgSz w:w="11906" w:h="16838"/>
          <w:pgMar w:top="1699" w:right="1138" w:bottom="1699" w:left="1987" w:header="1282" w:footer="1282" w:gutter="0"/>
          <w:pgNumType w:fmt="lowerRoman"/>
          <w:cols w:space="720"/>
          <w:docGrid w:linePitch="360"/>
        </w:sectPr>
      </w:pPr>
    </w:p>
    <w:p w14:paraId="78FA6237" w14:textId="77777777" w:rsidR="00E8744B" w:rsidRDefault="00000000">
      <w:pPr>
        <w:pStyle w:val="u1"/>
        <w:rPr>
          <w:lang w:val="vi-VN"/>
        </w:rPr>
      </w:pPr>
      <w:bookmarkStart w:id="6" w:name="_Toc1847100831"/>
      <w:bookmarkStart w:id="7" w:name="_Toc215089136"/>
      <w:r>
        <w:rPr>
          <w:lang w:val="vi-VN"/>
        </w:rPr>
        <w:lastRenderedPageBreak/>
        <w:t>GIỚI THIỆU</w:t>
      </w:r>
      <w:bookmarkEnd w:id="6"/>
      <w:bookmarkEnd w:id="7"/>
    </w:p>
    <w:p w14:paraId="3896E12D" w14:textId="77777777" w:rsidR="00E8744B" w:rsidRDefault="00000000">
      <w:pPr>
        <w:pStyle w:val="u2"/>
        <w:rPr>
          <w:rStyle w:val="u2Char"/>
          <w:b/>
          <w:bCs/>
          <w:lang w:val="vi-VN"/>
        </w:rPr>
      </w:pPr>
      <w:bookmarkStart w:id="8" w:name="_Toc1393423470"/>
      <w:bookmarkStart w:id="9" w:name="_Toc215089137"/>
      <w:r>
        <w:rPr>
          <w:rStyle w:val="u2Char"/>
          <w:b/>
          <w:bCs/>
          <w:lang w:val="vi-VN"/>
        </w:rPr>
        <w:t>Lý do chọn đề tài.</w:t>
      </w:r>
      <w:bookmarkEnd w:id="8"/>
      <w:bookmarkEnd w:id="9"/>
    </w:p>
    <w:p w14:paraId="0F49454E" w14:textId="77777777" w:rsidR="00E8744B" w:rsidRDefault="00000000">
      <w:pPr>
        <w:rPr>
          <w:lang w:val="vi-VN"/>
        </w:rPr>
      </w:pPr>
      <w:r>
        <w:rPr>
          <w:lang w:val="vi-VN"/>
        </w:rPr>
        <w:t xml:space="preserve">Trong thời đại công nghệ phát triển mạnh mẽ, nhu cầu quản lý dữ liệu phân tán và truy xuất thông tin một cách nhanh chóng, an toàn và hiệu quả ngày càng trở nên quan trọng. Các tổ chức nghiên cứu thường có nhiều nhóm, nhiều nhân viên và nhiều đề án, do đó dữ liệu thường phân tán có nhiều nhóm, nhiều nhân viên và nhiều đề án, do đó dữ liệu thường phân tán ở nhiều vị trí khác nhau. Việc áp dụng cơ sở dữ liệu phân tán và kỹ thuật phân mảnh </w:t>
      </w:r>
      <w:r>
        <w:rPr>
          <w:rFonts w:eastAsia="SimSun"/>
          <w:sz w:val="24"/>
          <w:szCs w:val="24"/>
          <w:lang w:val="vi-VN"/>
        </w:rPr>
        <w:t xml:space="preserve">giúp tối ưu hóa truy vấn, giảm tải cho hệ thống và nâng cao hiệu suất xử lý. Xuất phát từ thực tế đó, em chọn đề tài: </w:t>
      </w:r>
      <w:r>
        <w:rPr>
          <w:rStyle w:val="Manh"/>
          <w:rFonts w:eastAsia="SimSun" w:cs="Times New Roman"/>
          <w:b w:val="0"/>
          <w:bCs w:val="0"/>
          <w:color w:val="000000" w:themeColor="text1"/>
          <w:sz w:val="24"/>
          <w:szCs w:val="24"/>
          <w:lang w:val="vi-VN"/>
        </w:rPr>
        <w:t>“Phân mảnh cơ sở dữ liệu phân tán cho hệ thống quản lý nhóm nghiên cứu”</w:t>
      </w:r>
      <w:r>
        <w:rPr>
          <w:rFonts w:eastAsia="SimSun"/>
          <w:sz w:val="24"/>
          <w:szCs w:val="24"/>
          <w:lang w:val="vi-VN"/>
        </w:rPr>
        <w:t xml:space="preserve"> để tìm hiểu và áp dụng.</w:t>
      </w:r>
    </w:p>
    <w:p w14:paraId="08F47F88" w14:textId="77777777" w:rsidR="00E8744B" w:rsidRDefault="00000000">
      <w:pPr>
        <w:pStyle w:val="u2"/>
        <w:rPr>
          <w:rStyle w:val="u2Char"/>
          <w:b/>
          <w:bCs/>
          <w:lang w:val="vi-VN"/>
        </w:rPr>
      </w:pPr>
      <w:bookmarkStart w:id="10" w:name="_Toc120696234"/>
      <w:bookmarkStart w:id="11" w:name="_Toc215089138"/>
      <w:r>
        <w:rPr>
          <w:rStyle w:val="u2Char"/>
          <w:b/>
          <w:bCs/>
          <w:lang w:val="vi-VN"/>
        </w:rPr>
        <w:t>Mục tiêu ứng dụng.</w:t>
      </w:r>
      <w:bookmarkEnd w:id="10"/>
      <w:bookmarkEnd w:id="11"/>
    </w:p>
    <w:p w14:paraId="26CD2EBE" w14:textId="77777777" w:rsidR="00E8744B" w:rsidRDefault="00000000">
      <w:pPr>
        <w:rPr>
          <w:lang w:val="vi-VN"/>
        </w:rPr>
      </w:pPr>
      <w:r>
        <w:rPr>
          <w:lang w:val="vi-VN"/>
        </w:rPr>
        <w:t>Thiết kế lược đồ cơ sở dữ liệu toàn cục cho hệ thống quản lý nhóm nghiên cứu, nhân viên và đề án.</w:t>
      </w:r>
    </w:p>
    <w:p w14:paraId="2886FA8E" w14:textId="77777777" w:rsidR="00E8744B" w:rsidRDefault="00000000">
      <w:pPr>
        <w:rPr>
          <w:lang w:val="vi-VN"/>
        </w:rPr>
      </w:pPr>
      <w:r>
        <w:rPr>
          <w:lang w:val="vi-VN"/>
        </w:rPr>
        <w:t xml:space="preserve">Thực hiện </w:t>
      </w:r>
      <w:r>
        <w:rPr>
          <w:rStyle w:val="Manh"/>
          <w:rFonts w:cs="Times New Roman"/>
          <w:b w:val="0"/>
          <w:bCs w:val="0"/>
          <w:lang w:val="vi-VN"/>
        </w:rPr>
        <w:t>phân mảnh ngang</w:t>
      </w:r>
      <w:r>
        <w:rPr>
          <w:lang w:val="vi-VN"/>
        </w:rPr>
        <w:t xml:space="preserve"> cho các bảng dữ liệu theo tiêu chí đã cho (theo phòng, theo nhóm nghiên cứu, theo nhân viên).</w:t>
      </w:r>
    </w:p>
    <w:p w14:paraId="5D46D0A8" w14:textId="77777777" w:rsidR="00E8744B" w:rsidRDefault="00000000">
      <w:pPr>
        <w:rPr>
          <w:lang w:val="vi-VN"/>
        </w:rPr>
      </w:pPr>
      <w:r>
        <w:rPr>
          <w:lang w:val="vi-VN"/>
        </w:rPr>
        <w:t>Xây dựng các biểu thức phân mảnh và triển khai ứng dụng quản lý dữ liệu phân tán.</w:t>
      </w:r>
    </w:p>
    <w:p w14:paraId="00BFAA48" w14:textId="77777777" w:rsidR="00E8744B" w:rsidRDefault="00000000">
      <w:pPr>
        <w:rPr>
          <w:lang w:val="vi-VN"/>
        </w:rPr>
      </w:pPr>
      <w:r>
        <w:rPr>
          <w:lang w:val="vi-VN"/>
        </w:rPr>
        <w:t xml:space="preserve">Thực hiện các truy vấn và cập nhật dữ liệu ở cả </w:t>
      </w:r>
      <w:r>
        <w:rPr>
          <w:rStyle w:val="Manh"/>
          <w:rFonts w:cs="Times New Roman"/>
          <w:b w:val="0"/>
          <w:bCs w:val="0"/>
          <w:lang w:val="vi-VN"/>
        </w:rPr>
        <w:t>mức 1 (trong suốt phân mảnh)</w:t>
      </w:r>
      <w:r>
        <w:rPr>
          <w:lang w:val="vi-VN"/>
        </w:rPr>
        <w:t xml:space="preserve"> và </w:t>
      </w:r>
      <w:r>
        <w:rPr>
          <w:rStyle w:val="Manh"/>
          <w:rFonts w:cs="Times New Roman"/>
          <w:b w:val="0"/>
          <w:bCs w:val="0"/>
          <w:lang w:val="vi-VN"/>
        </w:rPr>
        <w:t>mức 2 (trong suốt vị trí)</w:t>
      </w:r>
      <w:r>
        <w:rPr>
          <w:lang w:val="vi-VN"/>
        </w:rPr>
        <w:t>.</w:t>
      </w:r>
    </w:p>
    <w:p w14:paraId="53F43930" w14:textId="77777777" w:rsidR="00E8744B" w:rsidRDefault="00000000">
      <w:pPr>
        <w:rPr>
          <w:lang w:val="vi-VN"/>
        </w:rPr>
      </w:pPr>
      <w:r>
        <w:rPr>
          <w:lang w:val="vi-VN"/>
        </w:rPr>
        <w:t xml:space="preserve">Xây dựng </w:t>
      </w:r>
      <w:r>
        <w:rPr>
          <w:rStyle w:val="Manh"/>
          <w:rFonts w:cs="Times New Roman"/>
          <w:b w:val="0"/>
          <w:bCs w:val="0"/>
          <w:lang w:val="vi-VN"/>
        </w:rPr>
        <w:t>form giao diện</w:t>
      </w:r>
      <w:r>
        <w:rPr>
          <w:lang w:val="vi-VN"/>
        </w:rPr>
        <w:t xml:space="preserve"> cho phép người dùng thao tác trực quan (thêm, xóa, sửa dữ liệu).</w:t>
      </w:r>
      <w:r>
        <w:rPr>
          <w:lang w:val="vi-VN"/>
        </w:rPr>
        <w:tab/>
      </w:r>
    </w:p>
    <w:p w14:paraId="5B42C6A5" w14:textId="77777777" w:rsidR="00E8744B" w:rsidRDefault="00000000">
      <w:pPr>
        <w:pStyle w:val="u2"/>
        <w:rPr>
          <w:rStyle w:val="u2Char"/>
          <w:b/>
          <w:bCs/>
          <w:lang w:val="vi-VN"/>
        </w:rPr>
      </w:pPr>
      <w:bookmarkStart w:id="12" w:name="_Toc2138626300"/>
      <w:bookmarkStart w:id="13" w:name="_Toc215089139"/>
      <w:r>
        <w:rPr>
          <w:rStyle w:val="u2Char"/>
          <w:b/>
          <w:bCs/>
          <w:lang w:val="vi-VN"/>
        </w:rPr>
        <w:t>Phạm vi nghiên cứu/ứng dụng</w:t>
      </w:r>
      <w:bookmarkEnd w:id="12"/>
      <w:bookmarkEnd w:id="13"/>
    </w:p>
    <w:p w14:paraId="2BCB95F0" w14:textId="77777777" w:rsidR="00E8744B" w:rsidRDefault="00000000">
      <w:pPr>
        <w:rPr>
          <w:lang w:val="vi-VN"/>
        </w:rPr>
      </w:pPr>
      <w:r>
        <w:rPr>
          <w:lang w:val="vi-VN"/>
        </w:rPr>
        <w:t xml:space="preserve">Phạm vi nghiên cứu: tập trung vào các khái niệm và kỹ thuật </w:t>
      </w:r>
      <w:r>
        <w:rPr>
          <w:rStyle w:val="Manh"/>
          <w:rFonts w:cs="Times New Roman"/>
          <w:b w:val="0"/>
          <w:bCs w:val="0"/>
          <w:szCs w:val="26"/>
          <w:lang w:val="vi-VN"/>
        </w:rPr>
        <w:t>phân mảnh</w:t>
      </w:r>
      <w:r>
        <w:rPr>
          <w:rStyle w:val="Manh"/>
          <w:rFonts w:cs="Times New Roman"/>
          <w:szCs w:val="26"/>
          <w:lang w:val="vi-VN"/>
        </w:rPr>
        <w:t xml:space="preserve"> c</w:t>
      </w:r>
      <w:r>
        <w:rPr>
          <w:rStyle w:val="Manh"/>
          <w:rFonts w:cs="Times New Roman"/>
          <w:b w:val="0"/>
          <w:bCs w:val="0"/>
          <w:szCs w:val="26"/>
          <w:lang w:val="vi-VN"/>
        </w:rPr>
        <w:t>ơ sở dữ liệu phân tán</w:t>
      </w:r>
      <w:r>
        <w:rPr>
          <w:lang w:val="vi-VN"/>
        </w:rPr>
        <w:t>, đặc biệt là phân mảnh ngang và quản lý truy vấn trong môi trường phân tán.</w:t>
      </w:r>
    </w:p>
    <w:p w14:paraId="3C43E48A" w14:textId="77777777" w:rsidR="00E8744B" w:rsidRDefault="00000000">
      <w:pPr>
        <w:rPr>
          <w:rFonts w:cs="Times New Roman"/>
          <w:b/>
          <w:bCs/>
          <w:szCs w:val="26"/>
          <w:lang w:val="vi-VN"/>
        </w:rPr>
      </w:pPr>
      <w:r>
        <w:rPr>
          <w:rFonts w:cs="Times New Roman"/>
          <w:szCs w:val="26"/>
          <w:lang w:val="vi-VN"/>
        </w:rPr>
        <w:lastRenderedPageBreak/>
        <w:t xml:space="preserve">Phạm vi ứng dụng: áp dụng cho hệ thống quản lý các </w:t>
      </w:r>
      <w:r>
        <w:rPr>
          <w:rStyle w:val="Manh"/>
          <w:rFonts w:cs="Times New Roman"/>
          <w:b w:val="0"/>
          <w:bCs w:val="0"/>
          <w:szCs w:val="26"/>
          <w:lang w:val="vi-VN"/>
        </w:rPr>
        <w:t>nhóm nghiên cứu, nhân viên, đề án và sự tham gia của nhân viên vào đề án</w:t>
      </w:r>
      <w:r>
        <w:rPr>
          <w:rFonts w:cs="Times New Roman"/>
          <w:b/>
          <w:bCs/>
          <w:szCs w:val="26"/>
          <w:lang w:val="vi-VN"/>
        </w:rPr>
        <w:t>.</w:t>
      </w:r>
    </w:p>
    <w:p w14:paraId="13A35F7F" w14:textId="77777777" w:rsidR="00E8744B" w:rsidRDefault="00000000">
      <w:pPr>
        <w:rPr>
          <w:rFonts w:cs="Times New Roman"/>
          <w:szCs w:val="26"/>
          <w:lang w:val="vi-VN"/>
        </w:rPr>
      </w:pPr>
      <w:r>
        <w:rPr>
          <w:rFonts w:cs="Times New Roman"/>
          <w:szCs w:val="26"/>
          <w:lang w:val="vi-VN"/>
        </w:rPr>
        <w:t xml:space="preserve">Bài toán được mô phỏng ở mức </w:t>
      </w:r>
      <w:r>
        <w:rPr>
          <w:rStyle w:val="Manh"/>
          <w:rFonts w:cs="Times New Roman"/>
          <w:b w:val="0"/>
          <w:bCs w:val="0"/>
          <w:szCs w:val="26"/>
          <w:lang w:val="vi-VN"/>
        </w:rPr>
        <w:t>bài tập học thuật</w:t>
      </w:r>
      <w:r>
        <w:rPr>
          <w:rFonts w:cs="Times New Roman"/>
          <w:szCs w:val="26"/>
          <w:lang w:val="vi-VN"/>
        </w:rPr>
        <w:t>, chưa triển khai ở quy mô lớn thực tế.</w:t>
      </w:r>
    </w:p>
    <w:p w14:paraId="7D934B0C" w14:textId="77777777" w:rsidR="00E8744B" w:rsidRDefault="00000000">
      <w:pPr>
        <w:pStyle w:val="u2"/>
        <w:rPr>
          <w:rStyle w:val="u2Char"/>
          <w:b/>
          <w:bCs/>
          <w:lang w:val="vi-VN"/>
        </w:rPr>
      </w:pPr>
      <w:bookmarkStart w:id="14" w:name="_Toc215089140"/>
      <w:r>
        <w:rPr>
          <w:rStyle w:val="u2Char"/>
          <w:b/>
          <w:bCs/>
          <w:lang w:val="vi-VN"/>
        </w:rPr>
        <w:t>Tổng quan đề tài</w:t>
      </w:r>
      <w:bookmarkEnd w:id="14"/>
    </w:p>
    <w:p w14:paraId="16B3093E" w14:textId="77777777" w:rsidR="00E8744B" w:rsidRDefault="00000000">
      <w:pPr>
        <w:rPr>
          <w:lang w:val="vi-VN"/>
        </w:rPr>
      </w:pPr>
      <w:r>
        <w:rPr>
          <w:lang w:val="vi-VN"/>
        </w:rPr>
        <w:t>Đề tài này tập trung vào việc nghiên cứu và áp dụng kỹ thuật phân mảnh cơ sở dữ liệu phân tán cho hệ thống Quản lý Nhóm Nghiên cứu, Nhân sự và Đề án.</w:t>
      </w:r>
    </w:p>
    <w:p w14:paraId="6D7648FE" w14:textId="77777777" w:rsidR="00E8744B" w:rsidRDefault="00000000">
      <w:pPr>
        <w:rPr>
          <w:lang w:val="vi-VN"/>
        </w:rPr>
      </w:pPr>
      <w:r>
        <w:rPr>
          <w:lang w:val="vi-VN"/>
        </w:rPr>
        <w:t>Trong bối cảnh dữ liệu nghiên cứu ngày càng gia tăng và phân tán tại nhiều nhóm/phòng ban khác nhau , việc xây dựng một hệ thống cơ sở dữ liệu phân tán là cần thiết để tối ưu hóa truy vấn, giảm tải cho hệ thống và nâng cao hiệu suất xử lý.</w:t>
      </w:r>
    </w:p>
    <w:p w14:paraId="6DDB1E53" w14:textId="77777777" w:rsidR="00E8744B" w:rsidRDefault="00000000">
      <w:pPr>
        <w:rPr>
          <w:lang w:val="vi-VN"/>
        </w:rPr>
      </w:pPr>
      <w:r>
        <w:rPr>
          <w:lang w:val="vi-VN"/>
        </w:rPr>
        <w:t>Các nội dung chính mà đề tài này đề cập bao gồm:</w:t>
      </w:r>
    </w:p>
    <w:p w14:paraId="0A273F48" w14:textId="77777777" w:rsidR="00E8744B" w:rsidRDefault="00000000">
      <w:pPr>
        <w:rPr>
          <w:lang w:val="vi-VN"/>
        </w:rPr>
      </w:pPr>
      <w:r>
        <w:rPr>
          <w:lang w:val="vi-VN"/>
        </w:rPr>
        <w:t>Thiết kế Lược đồ Toàn cục: Xây dựng mô hình dữ liệu quan hệ cho các đối tượng chính như nhóm nghiên cứu, nhân viên và đề án.</w:t>
      </w:r>
    </w:p>
    <w:p w14:paraId="1EB35AA4" w14:textId="77777777" w:rsidR="00E8744B" w:rsidRDefault="00000000">
      <w:pPr>
        <w:rPr>
          <w:lang w:val="vi-VN"/>
        </w:rPr>
      </w:pPr>
      <w:r>
        <w:rPr>
          <w:lang w:val="vi-VN"/>
        </w:rPr>
        <w:t>Phân mảnh Dữ liệu: Tập trung thực hiện phân mảnh ngang cho các bảng dữ liệu quan trọng dựa trên các tiêu chí như phòng, nhóm nghiên cứu hoặc nhân viên.</w:t>
      </w:r>
    </w:p>
    <w:p w14:paraId="61A902DE" w14:textId="77777777" w:rsidR="00E8744B" w:rsidRDefault="00000000">
      <w:pPr>
        <w:rPr>
          <w:lang w:val="vi-VN"/>
        </w:rPr>
      </w:pPr>
      <w:r>
        <w:rPr>
          <w:lang w:val="vi-VN"/>
        </w:rPr>
        <w:t>Triển khai Hệ thống: Xây dựng các biểu thức phân mảnh và triển khai ứng dụng quản lý dữ liệu phân tán trên môi trường thực tế (SQL Server).</w:t>
      </w:r>
    </w:p>
    <w:p w14:paraId="2BDFEED1" w14:textId="77777777" w:rsidR="00E8744B" w:rsidRDefault="00000000">
      <w:pPr>
        <w:rPr>
          <w:lang w:val="vi-VN"/>
        </w:rPr>
      </w:pPr>
      <w:r>
        <w:rPr>
          <w:lang w:val="vi-VN"/>
        </w:rPr>
        <w:t>Thực nghiệm Truy vấn: Thực hiện và phân tích các truy vấn, cập nhật dữ liệu ở các mức trong suốt phân mảnh (mức 1) và trong suốt vị trí (mức 2), đồng thời xây dựng giao diện trực quan cho người dùng.</w:t>
      </w:r>
    </w:p>
    <w:p w14:paraId="48D99E8B" w14:textId="77777777" w:rsidR="00E8744B" w:rsidRDefault="00000000">
      <w:pPr>
        <w:rPr>
          <w:lang w:val="vi-VN"/>
        </w:rPr>
      </w:pPr>
      <w:r>
        <w:rPr>
          <w:lang w:val="vi-VN"/>
        </w:rPr>
        <w:t>Mục tiêu cuối cùng là chứng minh tính khả thi và lợi ích của việc áp dụng CSDL phân tán trong quản lý dữ liệu cho các tổ chức nghiên cứu có tính phân tán cao.</w:t>
      </w:r>
    </w:p>
    <w:p w14:paraId="5FA4136F" w14:textId="77777777" w:rsidR="00E8744B" w:rsidRDefault="00000000">
      <w:pPr>
        <w:pStyle w:val="u2"/>
        <w:rPr>
          <w:lang w:val="vi-VN"/>
        </w:rPr>
      </w:pPr>
      <w:bookmarkStart w:id="15" w:name="_Toc1380739418"/>
      <w:bookmarkStart w:id="16" w:name="_Toc215089141"/>
      <w:r>
        <w:rPr>
          <w:lang w:val="vi-VN"/>
        </w:rPr>
        <w:t>Cấu trúc báo cáo</w:t>
      </w:r>
      <w:bookmarkEnd w:id="15"/>
      <w:bookmarkEnd w:id="16"/>
    </w:p>
    <w:p w14:paraId="348A7A78" w14:textId="77777777" w:rsidR="00E8744B" w:rsidRDefault="00000000">
      <w:pPr>
        <w:rPr>
          <w:lang w:val="vi-VN"/>
        </w:rPr>
      </w:pPr>
      <w:r>
        <w:rPr>
          <w:lang w:val="vi-VN"/>
        </w:rPr>
        <w:t>Báo cáo gồm các phần chính sau:</w:t>
      </w:r>
    </w:p>
    <w:p w14:paraId="3F890BB6" w14:textId="77777777" w:rsidR="00E8744B" w:rsidRDefault="00000000">
      <w:pPr>
        <w:rPr>
          <w:lang w:val="vi-VN"/>
        </w:rPr>
      </w:pPr>
      <w:r>
        <w:rPr>
          <w:rStyle w:val="Manh"/>
          <w:rFonts w:cs="Times New Roman"/>
          <w:b w:val="0"/>
          <w:bCs w:val="0"/>
          <w:lang w:val="vi-VN"/>
        </w:rPr>
        <w:t>CHƯƠNG 1: GIỚI THIỆU.</w:t>
      </w:r>
    </w:p>
    <w:p w14:paraId="07930EDA" w14:textId="77777777" w:rsidR="00E8744B" w:rsidRDefault="00000000">
      <w:pPr>
        <w:rPr>
          <w:lang w:val="vi-VN"/>
        </w:rPr>
      </w:pPr>
      <w:r>
        <w:rPr>
          <w:rStyle w:val="Manh"/>
          <w:rFonts w:cs="Times New Roman"/>
          <w:b w:val="0"/>
          <w:bCs w:val="0"/>
          <w:lang w:val="vi-VN"/>
        </w:rPr>
        <w:lastRenderedPageBreak/>
        <w:t>CHƯƠNG 2: CƠ SỞ LÝ THUYẾT</w:t>
      </w:r>
      <w:r>
        <w:rPr>
          <w:lang w:val="vi-VN"/>
        </w:rPr>
        <w:t>.</w:t>
      </w:r>
    </w:p>
    <w:p w14:paraId="2FAD6A7B" w14:textId="77777777" w:rsidR="00E8744B" w:rsidRDefault="00000000">
      <w:pPr>
        <w:rPr>
          <w:lang w:val="vi-VN"/>
        </w:rPr>
      </w:pPr>
      <w:r>
        <w:rPr>
          <w:rStyle w:val="Manh"/>
          <w:rFonts w:cs="Times New Roman"/>
          <w:b w:val="0"/>
          <w:bCs w:val="0"/>
          <w:lang w:val="vi-VN"/>
        </w:rPr>
        <w:t>CHƯƠNG 3: PHÂN TÍCH VÀ THIẾT KẾ HỆ THỐNG.</w:t>
      </w:r>
    </w:p>
    <w:p w14:paraId="2ADACDBF" w14:textId="77777777" w:rsidR="00E8744B" w:rsidRDefault="00000000">
      <w:pPr>
        <w:rPr>
          <w:rStyle w:val="Manh"/>
          <w:rFonts w:cs="Times New Roman"/>
          <w:b w:val="0"/>
          <w:bCs w:val="0"/>
          <w:lang w:val="vi-VN"/>
        </w:rPr>
      </w:pPr>
      <w:r>
        <w:rPr>
          <w:rStyle w:val="Manh"/>
          <w:rFonts w:cs="Times New Roman"/>
          <w:b w:val="0"/>
          <w:bCs w:val="0"/>
          <w:lang w:val="vi-VN"/>
        </w:rPr>
        <w:t>CHƯƠNG 4: CÀI ĐẶT.</w:t>
      </w:r>
    </w:p>
    <w:p w14:paraId="2713E2CB" w14:textId="77777777" w:rsidR="00E8744B" w:rsidRDefault="00000000">
      <w:pPr>
        <w:rPr>
          <w:lang w:val="vi-VN"/>
        </w:rPr>
      </w:pPr>
      <w:r>
        <w:rPr>
          <w:rStyle w:val="Manh"/>
          <w:rFonts w:cs="Times New Roman"/>
          <w:b w:val="0"/>
          <w:bCs w:val="0"/>
          <w:lang w:val="vi-VN"/>
        </w:rPr>
        <w:t>CHƯƠNG 5: KẾT LUẬN.</w:t>
      </w:r>
    </w:p>
    <w:p w14:paraId="40F04762" w14:textId="77777777" w:rsidR="00E8744B" w:rsidRDefault="00E8744B">
      <w:pPr>
        <w:spacing w:after="0" w:line="240" w:lineRule="auto"/>
        <w:jc w:val="left"/>
        <w:rPr>
          <w:rFonts w:eastAsia="SimSun"/>
          <w:sz w:val="24"/>
          <w:szCs w:val="24"/>
          <w:lang w:val="vi-VN"/>
        </w:rPr>
        <w:sectPr w:rsidR="00E8744B">
          <w:headerReference w:type="default" r:id="rId16"/>
          <w:footerReference w:type="default" r:id="rId17"/>
          <w:pgSz w:w="11906" w:h="16838"/>
          <w:pgMar w:top="1699" w:right="1138" w:bottom="1699" w:left="1987" w:header="1282" w:footer="1282" w:gutter="0"/>
          <w:pgNumType w:start="1"/>
          <w:cols w:space="720"/>
          <w:docGrid w:linePitch="360"/>
        </w:sectPr>
      </w:pPr>
    </w:p>
    <w:p w14:paraId="5CEF58EF" w14:textId="77777777" w:rsidR="00E8744B" w:rsidRDefault="00000000">
      <w:pPr>
        <w:pStyle w:val="u1"/>
        <w:rPr>
          <w:lang w:val="vi-VN"/>
        </w:rPr>
      </w:pPr>
      <w:bookmarkStart w:id="17" w:name="_Toc215089142"/>
      <w:r>
        <w:rPr>
          <w:lang w:val="vi-VN"/>
        </w:rPr>
        <w:lastRenderedPageBreak/>
        <w:t>CƠ SỞ LÝ THUYẾT</w:t>
      </w:r>
      <w:bookmarkEnd w:id="17"/>
    </w:p>
    <w:p w14:paraId="6533BCF6" w14:textId="77777777" w:rsidR="00E8744B" w:rsidRDefault="00000000">
      <w:pPr>
        <w:pStyle w:val="Kiu2"/>
      </w:pPr>
      <w:bookmarkStart w:id="18" w:name="_Toc916533327"/>
      <w:bookmarkStart w:id="19" w:name="_Toc215089143"/>
      <w:r>
        <w:t>Tổng quan về CSDL Phân Tán</w:t>
      </w:r>
      <w:bookmarkEnd w:id="18"/>
      <w:bookmarkEnd w:id="19"/>
    </w:p>
    <w:p w14:paraId="0CE5180A" w14:textId="77777777" w:rsidR="00E8744B" w:rsidRDefault="00000000">
      <w:pPr>
        <w:pStyle w:val="u3"/>
        <w:rPr>
          <w:lang w:val="vi-VN"/>
        </w:rPr>
      </w:pPr>
      <w:bookmarkStart w:id="20" w:name="_Toc2087740480"/>
      <w:bookmarkStart w:id="21" w:name="_Toc215089144"/>
      <w:r>
        <w:rPr>
          <w:lang w:val="vi-VN"/>
        </w:rPr>
        <w:t>Khái niệm và bản chất của cơ sở dữ liệu phân tán</w:t>
      </w:r>
      <w:bookmarkEnd w:id="20"/>
      <w:bookmarkEnd w:id="21"/>
    </w:p>
    <w:p w14:paraId="4BD7F5F9" w14:textId="77777777" w:rsidR="00E8744B" w:rsidRPr="00A25F6C" w:rsidRDefault="00000000">
      <w:pPr>
        <w:keepNext/>
        <w:ind w:firstLine="0"/>
        <w:jc w:val="center"/>
        <w:rPr>
          <w:lang w:val="vi-VN"/>
        </w:rPr>
      </w:pPr>
      <w:r>
        <w:rPr>
          <w:noProof/>
        </w:rPr>
        <w:drawing>
          <wp:anchor distT="0" distB="0" distL="114300" distR="114300" simplePos="0" relativeHeight="251658240" behindDoc="1" locked="0" layoutInCell="1" allowOverlap="1" wp14:anchorId="1C2E002D" wp14:editId="7F1CAF35">
            <wp:simplePos x="0" y="0"/>
            <wp:positionH relativeFrom="margin">
              <wp:align>center</wp:align>
            </wp:positionH>
            <wp:positionV relativeFrom="paragraph">
              <wp:posOffset>417</wp:posOffset>
            </wp:positionV>
            <wp:extent cx="4749165" cy="2331085"/>
            <wp:effectExtent l="0" t="0" r="0" b="0"/>
            <wp:wrapTight wrapText="bothSides">
              <wp:wrapPolygon edited="0">
                <wp:start x="0" y="0"/>
                <wp:lineTo x="0" y="21359"/>
                <wp:lineTo x="21487" y="21359"/>
                <wp:lineTo x="21487" y="0"/>
                <wp:lineTo x="0" y="0"/>
              </wp:wrapPolygon>
            </wp:wrapTight>
            <wp:docPr id="12784175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17564" name="drawing"/>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749165" cy="2331085"/>
                    </a:xfrm>
                    <a:prstGeom prst="rect">
                      <a:avLst/>
                    </a:prstGeom>
                  </pic:spPr>
                </pic:pic>
              </a:graphicData>
            </a:graphic>
          </wp:anchor>
        </w:drawing>
      </w:r>
    </w:p>
    <w:p w14:paraId="37043018" w14:textId="77777777" w:rsidR="00E8744B" w:rsidRPr="00A25F6C" w:rsidRDefault="00000000">
      <w:pPr>
        <w:pStyle w:val="Chuthich"/>
        <w:rPr>
          <w:rStyle w:val="ThamchiuChuthichcui"/>
          <w:lang w:val="vi-VN"/>
        </w:rPr>
      </w:pPr>
      <w:bookmarkStart w:id="22" w:name="_Toc215061780"/>
      <w:r w:rsidRPr="00A25F6C">
        <w:rPr>
          <w:lang w:val="vi-VN"/>
        </w:rPr>
        <w:t xml:space="preserve">Hình </w:t>
      </w:r>
      <w:r>
        <w:fldChar w:fldCharType="begin"/>
      </w:r>
      <w:r w:rsidRPr="00A25F6C">
        <w:rPr>
          <w:lang w:val="vi-VN"/>
        </w:rPr>
        <w:instrText xml:space="preserve"> SEQ Hình \* ARABIC </w:instrText>
      </w:r>
      <w:r>
        <w:fldChar w:fldCharType="separate"/>
      </w:r>
      <w:r w:rsidRPr="00A25F6C">
        <w:rPr>
          <w:lang w:val="vi-VN"/>
        </w:rPr>
        <w:t>1</w:t>
      </w:r>
      <w:r>
        <w:fldChar w:fldCharType="end"/>
      </w:r>
      <w:r>
        <w:rPr>
          <w:lang w:val="vi-VN"/>
        </w:rPr>
        <w:t>. Cơ sở dữ liệu phân tán</w:t>
      </w:r>
      <w:bookmarkEnd w:id="22"/>
    </w:p>
    <w:p w14:paraId="36B5CC01" w14:textId="77777777" w:rsidR="00E8744B" w:rsidRPr="00A25F6C" w:rsidRDefault="00000000">
      <w:pPr>
        <w:rPr>
          <w:rFonts w:cs="Times New Roman"/>
          <w:lang w:val="vi-VN"/>
        </w:rPr>
      </w:pPr>
      <w:r>
        <w:rPr>
          <w:rFonts w:cs="Times New Roman"/>
          <w:lang w:val="vi-VN"/>
        </w:rPr>
        <w:t>Cơ sở dữ liệu phân tán (Distributed Database System – DDBS) là sự kết hợp giữa hệ thống cơ sở dữ liệu và mạng máy tính, cho phép dữ liệu được lưu trữ tại nhiều vị trí khác nhau trong cùng một mạng, nhưng người dùng có thể truy xuất dữ liệu như trong một hệ thống tập trung duy nhất.</w:t>
      </w:r>
      <w:r w:rsidRPr="00A25F6C">
        <w:rPr>
          <w:lang w:val="vi-VN"/>
        </w:rPr>
        <w:br/>
      </w:r>
      <w:r>
        <w:rPr>
          <w:rFonts w:cs="Times New Roman"/>
          <w:lang w:val="vi-VN"/>
        </w:rPr>
        <w:t>Mỗi trạm trong hệ thống có thể quản lý dữ liệu cục bộ của mình, đồng thời tham gia thực hiện các ứng dụng toàn cục liên quan đến nhiều trạm khác.</w:t>
      </w:r>
    </w:p>
    <w:p w14:paraId="7760208C" w14:textId="77777777" w:rsidR="00E8744B" w:rsidRDefault="00000000">
      <w:pPr>
        <w:pStyle w:val="u3"/>
        <w:rPr>
          <w:lang w:val="vi-VN"/>
        </w:rPr>
      </w:pPr>
      <w:bookmarkStart w:id="23" w:name="_Toc694117134"/>
      <w:bookmarkStart w:id="24" w:name="_Toc215089145"/>
      <w:r>
        <w:rPr>
          <w:lang w:val="vi-VN"/>
        </w:rPr>
        <w:t>Các thành phần của hệ thống</w:t>
      </w:r>
      <w:bookmarkEnd w:id="23"/>
      <w:bookmarkEnd w:id="24"/>
    </w:p>
    <w:p w14:paraId="3DCD8110" w14:textId="77777777" w:rsidR="00E8744B" w:rsidRDefault="00000000">
      <w:pPr>
        <w:rPr>
          <w:lang w:val="vi-VN"/>
        </w:rPr>
      </w:pPr>
      <w:r>
        <w:rPr>
          <w:lang w:val="vi-VN"/>
        </w:rPr>
        <w:t>Một hệ cơ sở dữ liệu phân tán thường bao gồm:</w:t>
      </w:r>
    </w:p>
    <w:p w14:paraId="0FDD135D" w14:textId="77777777" w:rsidR="00E8744B" w:rsidRDefault="00000000">
      <w:pPr>
        <w:rPr>
          <w:lang w:val="vi-VN"/>
        </w:rPr>
      </w:pPr>
      <w:r>
        <w:rPr>
          <w:lang w:val="vi-VN"/>
        </w:rPr>
        <w:t>Các trạm (Sites): nơi lưu trữ dữ liệu và xử lý truy vấn cục bộ.</w:t>
      </w:r>
    </w:p>
    <w:p w14:paraId="2F3C9461" w14:textId="77777777" w:rsidR="00E8744B" w:rsidRDefault="00000000">
      <w:pPr>
        <w:rPr>
          <w:lang w:val="vi-VN"/>
        </w:rPr>
      </w:pPr>
      <w:r>
        <w:rPr>
          <w:lang w:val="vi-VN"/>
        </w:rPr>
        <w:t>CSDL cục bộ: các cơ sở dữ liệu độc lập tại mỗi site.</w:t>
      </w:r>
    </w:p>
    <w:p w14:paraId="42150C8E" w14:textId="77777777" w:rsidR="00E8744B" w:rsidRDefault="00000000">
      <w:pPr>
        <w:rPr>
          <w:lang w:val="vi-VN"/>
        </w:rPr>
      </w:pPr>
      <w:r>
        <w:rPr>
          <w:lang w:val="vi-VN"/>
        </w:rPr>
        <w:t>Hệ quản trị CSDL phân tán (DDBMS): quản lý việc truy cập, cập nhật và điều phối dữ liệu giữa các trạm.</w:t>
      </w:r>
    </w:p>
    <w:p w14:paraId="3C8F69B8" w14:textId="77777777" w:rsidR="00E8744B" w:rsidRDefault="00000000">
      <w:pPr>
        <w:rPr>
          <w:lang w:val="vi-VN"/>
        </w:rPr>
      </w:pPr>
      <w:r>
        <w:rPr>
          <w:lang w:val="vi-VN"/>
        </w:rPr>
        <w:lastRenderedPageBreak/>
        <w:t>Mạng truyền thông: liên kết các trạm, cho phép truyền thông tin và đồng bộ hóa dữ liệu.</w:t>
      </w:r>
    </w:p>
    <w:p w14:paraId="64D79248" w14:textId="77777777" w:rsidR="00E8744B" w:rsidRDefault="00000000">
      <w:pPr>
        <w:rPr>
          <w:lang w:val="vi-VN"/>
        </w:rPr>
      </w:pPr>
      <w:r>
        <w:rPr>
          <w:lang w:val="vi-VN"/>
        </w:rPr>
        <w:t>Người dùng và ứng dụng: truy xuất dữ liệu mà không cần biết vị trí vật lý của dữ liệu.</w:t>
      </w:r>
    </w:p>
    <w:p w14:paraId="3D13B736" w14:textId="77777777" w:rsidR="00E8744B" w:rsidRPr="00A25F6C" w:rsidRDefault="00000000">
      <w:pPr>
        <w:keepNext/>
        <w:ind w:firstLine="0"/>
        <w:jc w:val="center"/>
        <w:rPr>
          <w:lang w:val="vi-VN"/>
        </w:rPr>
      </w:pPr>
      <w:r>
        <w:rPr>
          <w:rFonts w:cs="Times New Roman"/>
          <w:noProof/>
        </w:rPr>
        <w:drawing>
          <wp:anchor distT="0" distB="0" distL="114300" distR="114300" simplePos="0" relativeHeight="251659264" behindDoc="0" locked="0" layoutInCell="1" allowOverlap="1" wp14:anchorId="6F02E511" wp14:editId="70700DD0">
            <wp:simplePos x="0" y="0"/>
            <wp:positionH relativeFrom="margin">
              <wp:align>center</wp:align>
            </wp:positionH>
            <wp:positionV relativeFrom="paragraph">
              <wp:posOffset>-2568</wp:posOffset>
            </wp:positionV>
            <wp:extent cx="4124325" cy="3097530"/>
            <wp:effectExtent l="0" t="0" r="9525" b="7620"/>
            <wp:wrapTopAndBottom/>
            <wp:docPr id="388745412" name="Hình ảnh 1" descr="Ảnh có chứa biểu đồ, vòng tròn, văn bản, bản phác thảo&#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45412" name="Hình ảnh 1" descr="Ảnh có chứa biểu đồ, vòng tròn, văn bản, bản phác thảo&#10;&#10;Nội dung do AI tạo ra có thể không chính xác."/>
                    <pic:cNvPicPr>
                      <a:picLocks noChangeAspect="1"/>
                    </pic:cNvPicPr>
                  </pic:nvPicPr>
                  <pic:blipFill>
                    <a:blip r:embed="rId19"/>
                    <a:stretch>
                      <a:fillRect/>
                    </a:stretch>
                  </pic:blipFill>
                  <pic:spPr>
                    <a:xfrm>
                      <a:off x="0" y="0"/>
                      <a:ext cx="4124325" cy="3097530"/>
                    </a:xfrm>
                    <a:prstGeom prst="rect">
                      <a:avLst/>
                    </a:prstGeom>
                  </pic:spPr>
                </pic:pic>
              </a:graphicData>
            </a:graphic>
          </wp:anchor>
        </w:drawing>
      </w:r>
    </w:p>
    <w:p w14:paraId="38687167" w14:textId="77777777" w:rsidR="00E8744B" w:rsidRDefault="00000000">
      <w:pPr>
        <w:pStyle w:val="Chuthich"/>
        <w:rPr>
          <w:rFonts w:cs="Times New Roman"/>
          <w:lang w:val="vi-VN"/>
        </w:rPr>
      </w:pPr>
      <w:bookmarkStart w:id="25" w:name="_Toc215061781"/>
      <w:r w:rsidRPr="00A25F6C">
        <w:rPr>
          <w:lang w:val="vi-VN"/>
        </w:rPr>
        <w:t xml:space="preserve">Hình </w:t>
      </w:r>
      <w:r>
        <w:fldChar w:fldCharType="begin"/>
      </w:r>
      <w:r w:rsidRPr="00A25F6C">
        <w:rPr>
          <w:lang w:val="vi-VN"/>
        </w:rPr>
        <w:instrText xml:space="preserve"> SEQ Hình \* ARABIC </w:instrText>
      </w:r>
      <w:r>
        <w:fldChar w:fldCharType="separate"/>
      </w:r>
      <w:r w:rsidRPr="00A25F6C">
        <w:rPr>
          <w:lang w:val="vi-VN"/>
        </w:rPr>
        <w:t>2</w:t>
      </w:r>
      <w:r>
        <w:fldChar w:fldCharType="end"/>
      </w:r>
      <w:r w:rsidRPr="00A25F6C">
        <w:rPr>
          <w:lang w:val="vi-VN"/>
        </w:rPr>
        <w:t xml:space="preserve">. </w:t>
      </w:r>
      <w:r>
        <w:rPr>
          <w:lang w:val="vi-VN"/>
        </w:rPr>
        <w:t>Kiến trúc CSDL Phân tán cơ bản</w:t>
      </w:r>
      <w:bookmarkEnd w:id="25"/>
    </w:p>
    <w:p w14:paraId="19D34DA5" w14:textId="77777777" w:rsidR="00E8744B" w:rsidRDefault="00000000">
      <w:pPr>
        <w:pStyle w:val="u3"/>
        <w:rPr>
          <w:lang w:val="vi-VN"/>
        </w:rPr>
      </w:pPr>
      <w:bookmarkStart w:id="26" w:name="_Toc1223274412"/>
      <w:bookmarkStart w:id="27" w:name="_Toc215089146"/>
      <w:r>
        <w:rPr>
          <w:lang w:val="vi-VN"/>
        </w:rPr>
        <w:t>Đặc điểm chính</w:t>
      </w:r>
      <w:bookmarkEnd w:id="26"/>
      <w:bookmarkEnd w:id="27"/>
    </w:p>
    <w:p w14:paraId="5A566285" w14:textId="77777777" w:rsidR="00E8744B" w:rsidRDefault="00000000">
      <w:pPr>
        <w:rPr>
          <w:lang w:val="vi-VN"/>
        </w:rPr>
      </w:pPr>
      <w:r>
        <w:rPr>
          <w:lang w:val="vi-VN"/>
        </w:rPr>
        <w:t>Điều khiển tập trung và tự trị cục bộ: mỗi site có thể hoạt động độc lập nhưng vẫn chịu sự điều phối toàn cục.</w:t>
      </w:r>
    </w:p>
    <w:p w14:paraId="3F0E6F45" w14:textId="77777777" w:rsidR="00E8744B" w:rsidRDefault="00000000">
      <w:pPr>
        <w:rPr>
          <w:lang w:val="vi-VN"/>
        </w:rPr>
      </w:pPr>
      <w:r>
        <w:rPr>
          <w:lang w:val="vi-VN"/>
        </w:rPr>
        <w:t>Độc lập dữ liệu: chương trình không bị ảnh hưởng bởi thay đổi về cấu trúc vật lý.</w:t>
      </w:r>
    </w:p>
    <w:p w14:paraId="27CF7393" w14:textId="77777777" w:rsidR="00E8744B" w:rsidRDefault="00000000">
      <w:pPr>
        <w:rPr>
          <w:lang w:val="vi-VN"/>
        </w:rPr>
      </w:pPr>
      <w:r>
        <w:rPr>
          <w:lang w:val="vi-VN"/>
        </w:rPr>
        <w:t>Tính trong suốt: người dùng không cần biết dữ liệu được phân mảnh, lưu ở đâu hay được nhân bản như thế nào.</w:t>
      </w:r>
    </w:p>
    <w:p w14:paraId="5C918925" w14:textId="77777777" w:rsidR="00E8744B" w:rsidRDefault="00000000">
      <w:pPr>
        <w:rPr>
          <w:lang w:val="vi-VN"/>
        </w:rPr>
      </w:pPr>
      <w:r>
        <w:rPr>
          <w:lang w:val="vi-VN"/>
        </w:rPr>
        <w:t>Giảm dư thừa và tăng sẵn sàng: dữ liệu được sao lưu hoặc nhân bản giúp hệ thống ổn định và phục hồi nhanh.</w:t>
      </w:r>
    </w:p>
    <w:p w14:paraId="564739DD" w14:textId="77777777" w:rsidR="00E8744B" w:rsidRDefault="00000000">
      <w:pPr>
        <w:rPr>
          <w:lang w:val="vi-VN"/>
        </w:rPr>
      </w:pPr>
      <w:r>
        <w:rPr>
          <w:lang w:val="vi-VN"/>
        </w:rPr>
        <w:lastRenderedPageBreak/>
        <w:t>Tính toàn vẹn và an toàn: các giao dịch đảm bảo tính nhất quán dữ liệu, bảo mật trong truyền thông và lưu trữ.</w:t>
      </w:r>
    </w:p>
    <w:p w14:paraId="0583C2EF" w14:textId="77777777" w:rsidR="00E8744B" w:rsidRDefault="00000000">
      <w:pPr>
        <w:pStyle w:val="u3"/>
        <w:rPr>
          <w:lang w:val="vi-VN"/>
        </w:rPr>
      </w:pPr>
      <w:bookmarkStart w:id="28" w:name="_Toc95769933"/>
      <w:bookmarkStart w:id="29" w:name="_Toc215089147"/>
      <w:r>
        <w:rPr>
          <w:lang w:val="vi-VN"/>
        </w:rPr>
        <w:t>Các mô hình kiến trúc CSDL phân tán</w:t>
      </w:r>
      <w:bookmarkEnd w:id="28"/>
      <w:bookmarkEnd w:id="29"/>
    </w:p>
    <w:p w14:paraId="2AD9F0AA" w14:textId="77777777" w:rsidR="00E8744B" w:rsidRDefault="00000000">
      <w:pPr>
        <w:rPr>
          <w:b/>
          <w:bCs/>
          <w:lang w:val="vi-VN"/>
        </w:rPr>
      </w:pPr>
      <w:r>
        <w:rPr>
          <w:b/>
          <w:bCs/>
          <w:lang w:val="vi-VN"/>
        </w:rPr>
        <w:t>Mô hình Client–Server:</w:t>
      </w:r>
    </w:p>
    <w:p w14:paraId="05F27930" w14:textId="77777777" w:rsidR="00E8744B" w:rsidRDefault="00000000">
      <w:pPr>
        <w:rPr>
          <w:lang w:val="vi-VN"/>
        </w:rPr>
      </w:pPr>
      <w:r>
        <w:rPr>
          <w:lang w:val="vi-VN"/>
        </w:rPr>
        <w:t>Các máy khách gửi yêu cầu truy vấn, còn máy chủ lưu trữ và xử lý dữ liệu. Mô hình này phổ biến nhất hiện nay.</w:t>
      </w:r>
    </w:p>
    <w:p w14:paraId="421FC83B" w14:textId="77777777" w:rsidR="00E8744B" w:rsidRDefault="00000000">
      <w:pPr>
        <w:rPr>
          <w:b/>
          <w:bCs/>
          <w:lang w:val="vi-VN"/>
        </w:rPr>
      </w:pPr>
      <w:r>
        <w:rPr>
          <w:b/>
          <w:bCs/>
          <w:lang w:val="vi-VN"/>
        </w:rPr>
        <w:t>Mô hình ngang hàng (Peer-to-Peer):</w:t>
      </w:r>
    </w:p>
    <w:p w14:paraId="58515633" w14:textId="77777777" w:rsidR="00E8744B" w:rsidRDefault="00000000">
      <w:pPr>
        <w:rPr>
          <w:lang w:val="vi-VN"/>
        </w:rPr>
      </w:pPr>
      <w:r>
        <w:rPr>
          <w:lang w:val="vi-VN"/>
        </w:rPr>
        <w:t>Mỗi trạm vừa là máy chủ vừa là máy khách, chia sẻ và quản lý dữ liệu lẫn nhau.</w:t>
      </w:r>
    </w:p>
    <w:p w14:paraId="4364C967" w14:textId="77777777" w:rsidR="00E8744B" w:rsidRDefault="00000000">
      <w:pPr>
        <w:rPr>
          <w:b/>
          <w:bCs/>
          <w:lang w:val="vi-VN"/>
        </w:rPr>
      </w:pPr>
      <w:r>
        <w:rPr>
          <w:b/>
          <w:bCs/>
          <w:lang w:val="vi-VN"/>
        </w:rPr>
        <w:t>Mô hình phân cấp:</w:t>
      </w:r>
    </w:p>
    <w:p w14:paraId="0C8F5D52" w14:textId="77777777" w:rsidR="00E8744B" w:rsidRDefault="00000000">
      <w:pPr>
        <w:rPr>
          <w:lang w:val="vi-VN"/>
        </w:rPr>
      </w:pPr>
      <w:r>
        <w:rPr>
          <w:lang w:val="vi-VN"/>
        </w:rPr>
        <w:t>Có một site trung tâm điều phối, các site con phụ trách xử lý cục bộ, phù hợp với các tổ chức đa chi nhánh.</w:t>
      </w:r>
    </w:p>
    <w:p w14:paraId="72FBD1A7" w14:textId="77777777" w:rsidR="00E8744B" w:rsidRDefault="00000000">
      <w:pPr>
        <w:rPr>
          <w:b/>
          <w:bCs/>
          <w:lang w:val="vi-VN"/>
        </w:rPr>
      </w:pPr>
      <w:r>
        <w:rPr>
          <w:b/>
          <w:bCs/>
          <w:lang w:val="vi-VN"/>
        </w:rPr>
        <w:t>Mô hình lai (Hybrid):</w:t>
      </w:r>
    </w:p>
    <w:p w14:paraId="41A6DCB8" w14:textId="77777777" w:rsidR="00E8744B" w:rsidRDefault="00000000">
      <w:pPr>
        <w:rPr>
          <w:lang w:val="vi-VN"/>
        </w:rPr>
      </w:pPr>
      <w:r>
        <w:rPr>
          <w:lang w:val="vi-VN"/>
        </w:rPr>
        <w:t>Kết hợp các đặc điểm trên, thường được dùng trong hệ thống lớn hoặc đa nền tảng.</w:t>
      </w:r>
    </w:p>
    <w:p w14:paraId="396E4BCC" w14:textId="77777777" w:rsidR="00E8744B" w:rsidRDefault="00000000">
      <w:pPr>
        <w:pStyle w:val="Kiu2"/>
      </w:pPr>
      <w:bookmarkStart w:id="30" w:name="_Toc58563966"/>
      <w:bookmarkStart w:id="31" w:name="_Toc215089148"/>
      <w:r>
        <w:t>Các mức trong suốt phân tán</w:t>
      </w:r>
      <w:bookmarkEnd w:id="30"/>
      <w:bookmarkEnd w:id="31"/>
    </w:p>
    <w:p w14:paraId="575E997D" w14:textId="77777777" w:rsidR="00E8744B" w:rsidRDefault="00000000">
      <w:pPr>
        <w:pStyle w:val="Kiu6"/>
      </w:pPr>
      <w:bookmarkStart w:id="32" w:name="_Toc1353641255"/>
      <w:bookmarkStart w:id="33" w:name="_Toc215089149"/>
      <w:r>
        <w:t>Khái niệm</w:t>
      </w:r>
      <w:bookmarkEnd w:id="32"/>
      <w:bookmarkEnd w:id="33"/>
    </w:p>
    <w:p w14:paraId="63333C15" w14:textId="77777777" w:rsidR="00E8744B" w:rsidRDefault="00000000">
      <w:pPr>
        <w:rPr>
          <w:lang w:val="vi-VN"/>
        </w:rPr>
      </w:pPr>
      <w:r>
        <w:rPr>
          <w:rFonts w:eastAsiaTheme="majorEastAsia" w:cstheme="majorBidi"/>
          <w:lang w:val="vi-VN"/>
        </w:rPr>
        <w:t>“</w:t>
      </w:r>
      <w:r>
        <w:rPr>
          <w:lang w:val="vi-VN"/>
        </w:rPr>
        <w:t>Tính trong suốt” (Transparency) thể hiện mức độ che giấu sự phức tạp của việc phân bố dữ liệu đối với người sử dụng. Người dùng có thể thao tác dữ liệu như trong hệ thống tập trung mà không cần biết dữ liệu được chia nhỏ, đặt ở đâu hay có bao nhiêu bản sao.</w:t>
      </w:r>
    </w:p>
    <w:p w14:paraId="3F94CC25" w14:textId="77777777" w:rsidR="00E8744B" w:rsidRDefault="00000000">
      <w:pPr>
        <w:pStyle w:val="Kiu6"/>
      </w:pPr>
      <w:bookmarkStart w:id="34" w:name="_Toc1280930290"/>
      <w:bookmarkStart w:id="35" w:name="_Toc215089150"/>
      <w:r>
        <w:t>Các mức trong suốt</w:t>
      </w:r>
      <w:bookmarkEnd w:id="34"/>
      <w:bookmarkEnd w:id="35"/>
    </w:p>
    <w:p w14:paraId="4A686B1A" w14:textId="77777777" w:rsidR="00E8744B" w:rsidRDefault="00000000">
      <w:pPr>
        <w:rPr>
          <w:lang w:val="vi-VN"/>
        </w:rPr>
      </w:pPr>
      <w:r>
        <w:rPr>
          <w:b/>
          <w:bCs/>
          <w:lang w:val="vi-VN"/>
        </w:rPr>
        <w:t>Trong suốt phân mảnh (Fragmentation Transparency):</w:t>
      </w:r>
      <w:r>
        <w:rPr>
          <w:lang w:val="vi-VN"/>
        </w:rPr>
        <w:br/>
        <w:t xml:space="preserve">Dữ liệu trong cơ sở dữ liệu phân tán có thể được chia nhỏ thành nhiều mảnh (fragment) khác nhau theo chiều ngang hoặc chiều dọc. Người dùng vẫn thao tác trên </w:t>
      </w:r>
      <w:r>
        <w:rPr>
          <w:lang w:val="vi-VN"/>
        </w:rPr>
        <w:lastRenderedPageBreak/>
        <w:t>các quan hệ toàn cục mà không cần quan tâm dữ liệu thực tế được chia thành các mảnh nào hay nằm ở đâu. Hệ thống sẽ tự động xác định và kết hợp các mảnh khi cần thiết để trả về kết quả thống nhất.</w:t>
      </w:r>
    </w:p>
    <w:p w14:paraId="22E19F1C" w14:textId="77777777" w:rsidR="00E8744B" w:rsidRPr="00A25F6C" w:rsidRDefault="00000000">
      <w:pPr>
        <w:keepNext/>
        <w:ind w:firstLine="0"/>
        <w:jc w:val="center"/>
        <w:rPr>
          <w:lang w:val="vi-VN"/>
        </w:rPr>
      </w:pPr>
      <w:r>
        <w:rPr>
          <w:noProof/>
        </w:rPr>
        <w:drawing>
          <wp:anchor distT="0" distB="0" distL="114300" distR="114300" simplePos="0" relativeHeight="251660288" behindDoc="0" locked="0" layoutInCell="1" allowOverlap="1" wp14:anchorId="619E94EC" wp14:editId="6F5EDAD8">
            <wp:simplePos x="0" y="0"/>
            <wp:positionH relativeFrom="margin">
              <wp:align>center</wp:align>
            </wp:positionH>
            <wp:positionV relativeFrom="paragraph">
              <wp:posOffset>-2919</wp:posOffset>
            </wp:positionV>
            <wp:extent cx="4046220" cy="2701290"/>
            <wp:effectExtent l="0" t="0" r="0" b="3810"/>
            <wp:wrapTopAndBottom/>
            <wp:docPr id="806186488"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86488" name="Hình ảnh 1" descr="Ảnh có chứa văn bản, ảnh chụp màn hình, biểu đồ, hàng&#10;&#10;Nội dung do AI tạo ra có thể không chính xác."/>
                    <pic:cNvPicPr>
                      <a:picLocks noChangeAspect="1"/>
                    </pic:cNvPicPr>
                  </pic:nvPicPr>
                  <pic:blipFill>
                    <a:blip r:embed="rId20"/>
                    <a:stretch>
                      <a:fillRect/>
                    </a:stretch>
                  </pic:blipFill>
                  <pic:spPr>
                    <a:xfrm>
                      <a:off x="0" y="0"/>
                      <a:ext cx="4046220" cy="2701290"/>
                    </a:xfrm>
                    <a:prstGeom prst="rect">
                      <a:avLst/>
                    </a:prstGeom>
                  </pic:spPr>
                </pic:pic>
              </a:graphicData>
            </a:graphic>
            <wp14:sizeRelH relativeFrom="page">
              <wp14:pctWidth>0</wp14:pctWidth>
            </wp14:sizeRelH>
            <wp14:sizeRelV relativeFrom="page">
              <wp14:pctHeight>0</wp14:pctHeight>
            </wp14:sizeRelV>
          </wp:anchor>
        </w:drawing>
      </w:r>
    </w:p>
    <w:p w14:paraId="44A1C6C5" w14:textId="77777777" w:rsidR="00E8744B" w:rsidRDefault="00000000">
      <w:pPr>
        <w:pStyle w:val="Chuthich"/>
        <w:rPr>
          <w:lang w:val="vi-VN"/>
        </w:rPr>
      </w:pPr>
      <w:bookmarkStart w:id="36" w:name="_Toc215061782"/>
      <w:r w:rsidRPr="00A25F6C">
        <w:rPr>
          <w:lang w:val="vi-VN"/>
        </w:rPr>
        <w:t xml:space="preserve">Hình </w:t>
      </w:r>
      <w:r>
        <w:fldChar w:fldCharType="begin"/>
      </w:r>
      <w:r w:rsidRPr="00A25F6C">
        <w:rPr>
          <w:lang w:val="vi-VN"/>
        </w:rPr>
        <w:instrText xml:space="preserve"> SEQ Hình \* ARABIC </w:instrText>
      </w:r>
      <w:r>
        <w:fldChar w:fldCharType="separate"/>
      </w:r>
      <w:r w:rsidRPr="00A25F6C">
        <w:rPr>
          <w:lang w:val="vi-VN"/>
        </w:rPr>
        <w:t>3</w:t>
      </w:r>
      <w:r>
        <w:fldChar w:fldCharType="end"/>
      </w:r>
      <w:r>
        <w:rPr>
          <w:lang w:val="vi-VN"/>
        </w:rPr>
        <w:t>. Minh họa truy vấn ở mức Trong suốt phân mảnh</w:t>
      </w:r>
      <w:bookmarkEnd w:id="36"/>
    </w:p>
    <w:p w14:paraId="0D5345FE" w14:textId="77777777" w:rsidR="00E8744B" w:rsidRDefault="00000000">
      <w:pPr>
        <w:rPr>
          <w:lang w:val="vi-VN"/>
        </w:rPr>
      </w:pPr>
      <w:r>
        <w:rPr>
          <w:b/>
          <w:bCs/>
          <w:lang w:val="vi-VN"/>
        </w:rPr>
        <w:t>Trong suốt vị trí (Location Transparency):</w:t>
      </w:r>
      <w:r>
        <w:rPr>
          <w:lang w:val="vi-VN"/>
        </w:rPr>
        <w:br/>
        <w:t>Dữ liệu có thể được lưu tại nhiều vị trí khác nhau trong hệ thống. Khi người dùng truy vấn, họ chỉ cần biết tên logic của quan hệ hoặc bảng dữ liệu, còn vị trí vật lý lưu trữ dữ liệu do hệ thống tự động định vị và truy xuất.</w:t>
      </w:r>
    </w:p>
    <w:p w14:paraId="4EB0CD41" w14:textId="77777777" w:rsidR="00E8744B" w:rsidRDefault="00000000">
      <w:pPr>
        <w:rPr>
          <w:lang w:val="vi-VN"/>
        </w:rPr>
      </w:pPr>
      <w:r>
        <w:rPr>
          <w:b/>
          <w:bCs/>
          <w:lang w:val="vi-VN"/>
        </w:rPr>
        <w:t>Trong suốt ánh xạ cục bộ (Local Mapping Transparency):</w:t>
      </w:r>
      <w:r>
        <w:rPr>
          <w:lang w:val="vi-VN"/>
        </w:rPr>
        <w:br/>
        <w:t>Người dùng làm việc với các quan hệ logic trong lược đồ toàn cục, trong khi DDBMS chịu trách nhiệm ánh xạ các quan hệ này đến các cấu trúc lưu trữ cụ thể ở từng site. Nhờ đó, sự khác biệt giữa các hệ quản trị cục bộ không ảnh hưởng đến thao tác toàn cục.</w:t>
      </w:r>
    </w:p>
    <w:p w14:paraId="6FBF285A" w14:textId="77777777" w:rsidR="00E8744B" w:rsidRDefault="00000000">
      <w:pPr>
        <w:rPr>
          <w:lang w:val="vi-VN"/>
        </w:rPr>
      </w:pPr>
      <w:r>
        <w:rPr>
          <w:b/>
          <w:bCs/>
          <w:lang w:val="vi-VN"/>
        </w:rPr>
        <w:t>Trong suốt nhân bản (Replication Transparency):</w:t>
      </w:r>
      <w:r>
        <w:rPr>
          <w:lang w:val="vi-VN"/>
        </w:rPr>
        <w:br/>
        <w:t>Một mảnh dữ liệu có thể tồn tại nhiều bản sao tại các site khác nhau. Khi có truy vấn hoặc cập nhật, hệ thống tự lựa chọn bản sao thích hợp để thực thi, đồng thời bảo đảm sự nhất quán giữa các bản sao.</w:t>
      </w:r>
    </w:p>
    <w:p w14:paraId="137BFA90" w14:textId="77777777" w:rsidR="00E8744B" w:rsidRDefault="00000000">
      <w:pPr>
        <w:rPr>
          <w:lang w:val="vi-VN"/>
        </w:rPr>
      </w:pPr>
      <w:r>
        <w:rPr>
          <w:b/>
          <w:bCs/>
          <w:lang w:val="vi-VN"/>
        </w:rPr>
        <w:lastRenderedPageBreak/>
        <w:t>Trong suốt phân bố (Distribution Transparency):</w:t>
      </w:r>
      <w:r>
        <w:rPr>
          <w:lang w:val="vi-VN"/>
        </w:rPr>
        <w:br/>
        <w:t>Đây là mức trong suốt cao nhất, bao gồm tất cả các mức trên. Người dùng có thể thao tác với cơ sở dữ liệu như thể nó được lưu trữ tập trung, mà không cần biết đến việc dữ liệu đã được phân mảnh, nhân bản hay đặt tại nhiều vị trí khác nhau trong mạng.</w:t>
      </w:r>
    </w:p>
    <w:p w14:paraId="16480F27" w14:textId="77777777" w:rsidR="00E8744B" w:rsidRPr="00A25F6C" w:rsidRDefault="00000000">
      <w:pPr>
        <w:keepNext/>
        <w:ind w:firstLine="0"/>
        <w:jc w:val="center"/>
        <w:rPr>
          <w:lang w:val="vi-VN"/>
        </w:rPr>
      </w:pPr>
      <w:r>
        <w:rPr>
          <w:noProof/>
          <w:lang w:val="vi-VN"/>
        </w:rPr>
        <w:drawing>
          <wp:anchor distT="0" distB="0" distL="114300" distR="114300" simplePos="0" relativeHeight="251661312" behindDoc="0" locked="0" layoutInCell="1" allowOverlap="1" wp14:anchorId="4C9EF9A5" wp14:editId="6E28B22F">
            <wp:simplePos x="0" y="0"/>
            <wp:positionH relativeFrom="margin">
              <wp:align>center</wp:align>
            </wp:positionH>
            <wp:positionV relativeFrom="paragraph">
              <wp:posOffset>-1431</wp:posOffset>
            </wp:positionV>
            <wp:extent cx="3923665" cy="2604770"/>
            <wp:effectExtent l="0" t="0" r="635" b="5080"/>
            <wp:wrapTopAndBottom/>
            <wp:docPr id="1991381041" name="Hình ảnh 1" descr="Ảnh có chứa văn bản, ảnh chụp màn hình,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81041" name="Hình ảnh 1" descr="Ảnh có chứa văn bản, ảnh chụp màn hình, biểu đồ, số&#10;&#10;Nội dung do AI tạo ra có thể không chính xác."/>
                    <pic:cNvPicPr>
                      <a:picLocks noChangeAspect="1"/>
                    </pic:cNvPicPr>
                  </pic:nvPicPr>
                  <pic:blipFill>
                    <a:blip r:embed="rId21"/>
                    <a:stretch>
                      <a:fillRect/>
                    </a:stretch>
                  </pic:blipFill>
                  <pic:spPr>
                    <a:xfrm>
                      <a:off x="0" y="0"/>
                      <a:ext cx="3923665" cy="2604770"/>
                    </a:xfrm>
                    <a:prstGeom prst="rect">
                      <a:avLst/>
                    </a:prstGeom>
                  </pic:spPr>
                </pic:pic>
              </a:graphicData>
            </a:graphic>
            <wp14:sizeRelH relativeFrom="page">
              <wp14:pctWidth>0</wp14:pctWidth>
            </wp14:sizeRelH>
            <wp14:sizeRelV relativeFrom="page">
              <wp14:pctHeight>0</wp14:pctHeight>
            </wp14:sizeRelV>
          </wp:anchor>
        </w:drawing>
      </w:r>
    </w:p>
    <w:p w14:paraId="6579FE6B" w14:textId="77777777" w:rsidR="00E8744B" w:rsidRDefault="00000000">
      <w:pPr>
        <w:pStyle w:val="Chuthich"/>
        <w:rPr>
          <w:lang w:val="vi-VN"/>
        </w:rPr>
      </w:pPr>
      <w:bookmarkStart w:id="37" w:name="_Toc215061783"/>
      <w:r>
        <w:t xml:space="preserve">Hình </w:t>
      </w:r>
      <w:r>
        <w:fldChar w:fldCharType="begin"/>
      </w:r>
      <w:r>
        <w:instrText xml:space="preserve"> SEQ Hình \* ARABIC </w:instrText>
      </w:r>
      <w:r>
        <w:fldChar w:fldCharType="separate"/>
      </w:r>
      <w:r>
        <w:t>4</w:t>
      </w:r>
      <w:r>
        <w:fldChar w:fldCharType="end"/>
      </w:r>
      <w:r>
        <w:rPr>
          <w:lang w:val="vi-VN"/>
        </w:rPr>
        <w:t>. Các loại phân mảnh</w:t>
      </w:r>
      <w:bookmarkEnd w:id="37"/>
    </w:p>
    <w:p w14:paraId="14223201" w14:textId="77777777" w:rsidR="00E8744B" w:rsidRDefault="00000000">
      <w:pPr>
        <w:pStyle w:val="Kiu2"/>
      </w:pPr>
      <w:bookmarkStart w:id="38" w:name="_Toc254829400"/>
      <w:bookmarkStart w:id="39" w:name="_Toc215089151"/>
      <w:r>
        <w:t>Thiết kế CSDLPT</w:t>
      </w:r>
      <w:bookmarkEnd w:id="38"/>
      <w:r>
        <w:t xml:space="preserve"> – Quản lý giao dịch</w:t>
      </w:r>
      <w:bookmarkEnd w:id="39"/>
    </w:p>
    <w:p w14:paraId="7EE50FC0" w14:textId="77777777" w:rsidR="00E8744B" w:rsidRDefault="00000000">
      <w:pPr>
        <w:pStyle w:val="Kiu7"/>
      </w:pPr>
      <w:bookmarkStart w:id="40" w:name="_Toc162339989"/>
      <w:bookmarkStart w:id="41" w:name="_Toc215089152"/>
      <w:r>
        <w:t>Giao dịch trong môi trường phân tán</w:t>
      </w:r>
      <w:bookmarkEnd w:id="40"/>
      <w:bookmarkEnd w:id="41"/>
    </w:p>
    <w:p w14:paraId="349A2C37" w14:textId="77777777" w:rsidR="00E8744B" w:rsidRDefault="00000000">
      <w:pPr>
        <w:rPr>
          <w:lang w:val="vi-VN"/>
        </w:rPr>
      </w:pPr>
      <w:r>
        <w:rPr>
          <w:lang w:val="vi-VN"/>
        </w:rPr>
        <w:t>Giao dịch (Transaction) là đơn vị công việc logic gồm một chuỗi thao tác dữ liệu (thêm, sửa, xóa, truy vấn) có tính chất ACID:</w:t>
      </w:r>
    </w:p>
    <w:p w14:paraId="199F1060" w14:textId="77777777" w:rsidR="00E8744B" w:rsidRDefault="00000000">
      <w:pPr>
        <w:rPr>
          <w:lang w:val="vi-VN"/>
        </w:rPr>
      </w:pPr>
      <w:r>
        <w:rPr>
          <w:lang w:val="vi-VN"/>
        </w:rPr>
        <w:t>Atomicity (Nguyên tố): hoặc thực hiện toàn bộ, hoặc không thực hiện gì.</w:t>
      </w:r>
    </w:p>
    <w:p w14:paraId="0643F6EA" w14:textId="77777777" w:rsidR="00E8744B" w:rsidRDefault="00000000">
      <w:pPr>
        <w:rPr>
          <w:lang w:val="vi-VN"/>
        </w:rPr>
      </w:pPr>
      <w:r>
        <w:rPr>
          <w:lang w:val="vi-VN"/>
        </w:rPr>
        <w:t>Consistency (Nhất quán): hệ thống luôn chuyển từ trạng thái hợp lệ này sang trạng thái hợp lệ khác.</w:t>
      </w:r>
    </w:p>
    <w:p w14:paraId="78641FC8" w14:textId="77777777" w:rsidR="00E8744B" w:rsidRDefault="00000000">
      <w:pPr>
        <w:rPr>
          <w:lang w:val="vi-VN"/>
        </w:rPr>
      </w:pPr>
      <w:r>
        <w:rPr>
          <w:lang w:val="vi-VN"/>
        </w:rPr>
        <w:t>Isolation (Độc lập): các giao dịch đồng thời không ảnh hưởng lẫn nhau.</w:t>
      </w:r>
    </w:p>
    <w:p w14:paraId="34244560" w14:textId="77777777" w:rsidR="00E8744B" w:rsidRDefault="00000000">
      <w:pPr>
        <w:rPr>
          <w:lang w:val="vi-VN"/>
        </w:rPr>
      </w:pPr>
      <w:r>
        <w:rPr>
          <w:lang w:val="vi-VN"/>
        </w:rPr>
        <w:t>Durability (Bền vững): sau khi hoàn tất, kết quả giao dịch được lưu vĩnh viễn.</w:t>
      </w:r>
    </w:p>
    <w:p w14:paraId="6E864851" w14:textId="77777777" w:rsidR="00E8744B" w:rsidRDefault="00000000">
      <w:pPr>
        <w:rPr>
          <w:lang w:val="vi-VN"/>
        </w:rPr>
      </w:pPr>
      <w:r>
        <w:rPr>
          <w:lang w:val="vi-VN"/>
        </w:rPr>
        <w:t>Trong môi trường phân tán, một giao dịch có thể liên quan đến nhiều site khác nhau, gọi là giao dịch toàn cục (global transaction).</w:t>
      </w:r>
    </w:p>
    <w:p w14:paraId="30914077" w14:textId="77777777" w:rsidR="00E8744B" w:rsidRDefault="00000000">
      <w:pPr>
        <w:pStyle w:val="Kiu7"/>
      </w:pPr>
      <w:bookmarkStart w:id="42" w:name="_Toc1808480979"/>
      <w:bookmarkStart w:id="43" w:name="_Toc215089153"/>
      <w:r>
        <w:lastRenderedPageBreak/>
        <w:t>Các vấn đề chính</w:t>
      </w:r>
      <w:bookmarkEnd w:id="42"/>
      <w:bookmarkEnd w:id="43"/>
    </w:p>
    <w:p w14:paraId="4F62E494" w14:textId="77777777" w:rsidR="00E8744B" w:rsidRDefault="00000000">
      <w:pPr>
        <w:rPr>
          <w:lang w:val="vi-VN"/>
        </w:rPr>
      </w:pPr>
      <w:r>
        <w:rPr>
          <w:lang w:val="vi-VN"/>
        </w:rPr>
        <w:t>Điều phối giao dịch: cần có một bộ điều phối (Transaction Manager) điều hành việc gửi lệnh đến các site.</w:t>
      </w:r>
    </w:p>
    <w:p w14:paraId="1FE7E952" w14:textId="77777777" w:rsidR="00E8744B" w:rsidRDefault="00000000">
      <w:pPr>
        <w:rPr>
          <w:lang w:val="vi-VN"/>
        </w:rPr>
      </w:pPr>
      <w:r>
        <w:rPr>
          <w:lang w:val="vi-VN"/>
        </w:rPr>
        <w:t>Đồng bộ hóa và khóa dữ liệu: tránh xung đột khi nhiều site cùng truy cập dữ liệu.</w:t>
      </w:r>
    </w:p>
    <w:p w14:paraId="1EEEA351" w14:textId="77777777" w:rsidR="00E8744B" w:rsidRDefault="00000000">
      <w:pPr>
        <w:rPr>
          <w:lang w:val="vi-VN"/>
        </w:rPr>
      </w:pPr>
      <w:r>
        <w:rPr>
          <w:lang w:val="vi-VN"/>
        </w:rPr>
        <w:t>Phục hồi lỗi: phải đảm bảo giao dịch có thể khôi phục khi mạng hoặc site gặp sự cố.</w:t>
      </w:r>
    </w:p>
    <w:p w14:paraId="43FC1A91" w14:textId="77777777" w:rsidR="00E8744B" w:rsidRDefault="00000000">
      <w:pPr>
        <w:pStyle w:val="Kiu7"/>
      </w:pPr>
      <w:bookmarkStart w:id="44" w:name="_Toc638931745"/>
      <w:bookmarkStart w:id="45" w:name="_Toc215089154"/>
      <w:r>
        <w:t>Các phương pháp giải quyết</w:t>
      </w:r>
      <w:bookmarkEnd w:id="44"/>
      <w:bookmarkEnd w:id="45"/>
    </w:p>
    <w:p w14:paraId="3993F2BC" w14:textId="77777777" w:rsidR="00E8744B" w:rsidRDefault="00000000">
      <w:pPr>
        <w:rPr>
          <w:lang w:val="vi-VN"/>
        </w:rPr>
      </w:pPr>
      <w:r>
        <w:rPr>
          <w:lang w:val="vi-VN"/>
        </w:rPr>
        <w:t>Giao thức hai pha cam kết (Two-Phase Commit – 2PC):</w:t>
      </w:r>
    </w:p>
    <w:p w14:paraId="7BD3E9C3" w14:textId="77777777" w:rsidR="00E8744B" w:rsidRDefault="00000000">
      <w:pPr>
        <w:rPr>
          <w:lang w:val="vi-VN"/>
        </w:rPr>
      </w:pPr>
      <w:r>
        <w:rPr>
          <w:lang w:val="vi-VN"/>
        </w:rPr>
        <w:t>Pha 1: điều phối viên gửi yêu cầu “chuẩn bị” (prepare) đến các site.</w:t>
      </w:r>
    </w:p>
    <w:p w14:paraId="0BBBEB62" w14:textId="77777777" w:rsidR="00E8744B" w:rsidRDefault="00000000">
      <w:pPr>
        <w:rPr>
          <w:lang w:val="vi-VN"/>
        </w:rPr>
      </w:pPr>
      <w:r>
        <w:rPr>
          <w:lang w:val="vi-VN"/>
        </w:rPr>
        <w:t>Pha 2: nếu tất cả site trả lời “OK”, hệ thống gửi lệnh “commit” để hoàn tất; nếu một site lỗi, toàn bộ giao dịch “rollback”.</w:t>
      </w:r>
    </w:p>
    <w:p w14:paraId="4341C6B9" w14:textId="77777777" w:rsidR="00E8744B" w:rsidRDefault="00000000">
      <w:r>
        <w:t>Giao thức ba pha cam kết (Three-Phase Commit – 3PC):</w:t>
      </w:r>
    </w:p>
    <w:p w14:paraId="4D7182EB" w14:textId="77777777" w:rsidR="00E8744B" w:rsidRDefault="00000000">
      <w:r>
        <w:t>Bổ sung thêm pha trung gian để giảm nguy cơ treo hệ thống khi một site bị lỗi.</w:t>
      </w:r>
    </w:p>
    <w:p w14:paraId="16B857CD" w14:textId="77777777" w:rsidR="00E8744B" w:rsidRDefault="00000000">
      <w:r>
        <w:t>Cơ chế nhật ký phục hồi (Log-based recovery):</w:t>
      </w:r>
    </w:p>
    <w:p w14:paraId="390D1290" w14:textId="77777777" w:rsidR="00E8744B" w:rsidRDefault="00000000">
      <w:r>
        <w:t>Ghi lại mọi thay đổi, cho phép khôi phục dữ liệu khi có sự cố.</w:t>
      </w:r>
    </w:p>
    <w:p w14:paraId="458DF5E7" w14:textId="77777777" w:rsidR="00E8744B" w:rsidRDefault="00000000">
      <w:pPr>
        <w:rPr>
          <w:lang w:val="vi-VN"/>
        </w:rPr>
      </w:pPr>
      <w:r>
        <w:t>→ Mục tiêu: đảm bảo tính toàn vẹn và nhất quán dữ liệu trong toàn bộ hệ thống phân tán.</w:t>
      </w:r>
    </w:p>
    <w:p w14:paraId="721F85B8" w14:textId="77777777" w:rsidR="00E8744B" w:rsidRDefault="00000000">
      <w:pPr>
        <w:pStyle w:val="Kiu2"/>
      </w:pPr>
      <w:bookmarkStart w:id="46" w:name="_Toc581513454"/>
      <w:bookmarkStart w:id="47" w:name="_Toc215089155"/>
      <w:r>
        <w:t>Xử lý truy vấn trong CSDL phân tán</w:t>
      </w:r>
      <w:bookmarkEnd w:id="46"/>
      <w:bookmarkEnd w:id="47"/>
    </w:p>
    <w:p w14:paraId="3E59C5C7" w14:textId="77777777" w:rsidR="00E8744B" w:rsidRDefault="00000000">
      <w:pPr>
        <w:pStyle w:val="Kiu8"/>
      </w:pPr>
      <w:bookmarkStart w:id="48" w:name="_Toc1767571807"/>
      <w:bookmarkStart w:id="49" w:name="_Toc215089156"/>
      <w:r>
        <w:t>Đặc thù truy vấn phân tán</w:t>
      </w:r>
      <w:bookmarkEnd w:id="48"/>
      <w:bookmarkEnd w:id="49"/>
    </w:p>
    <w:p w14:paraId="1505265B" w14:textId="77777777" w:rsidR="00E8744B" w:rsidRDefault="00000000">
      <w:pPr>
        <w:rPr>
          <w:rFonts w:eastAsiaTheme="majorEastAsia" w:cstheme="majorBidi"/>
          <w:lang w:val="vi-VN"/>
        </w:rPr>
      </w:pPr>
      <w:r>
        <w:rPr>
          <w:rFonts w:eastAsiaTheme="majorEastAsia" w:cstheme="majorBidi"/>
          <w:lang w:val="vi-VN"/>
        </w:rPr>
        <w:t>Một truy vấn có thể liên quan đến nhiều mảnh dữ liệu trên các site khác nhau. Hệ thống phải xác định:</w:t>
      </w:r>
    </w:p>
    <w:p w14:paraId="019D3A58" w14:textId="77777777" w:rsidR="00E8744B" w:rsidRDefault="00000000">
      <w:pPr>
        <w:rPr>
          <w:rFonts w:eastAsiaTheme="majorEastAsia" w:cstheme="majorBidi"/>
          <w:lang w:val="vi-VN"/>
        </w:rPr>
      </w:pPr>
      <w:r>
        <w:rPr>
          <w:rFonts w:eastAsiaTheme="majorEastAsia" w:cstheme="majorBidi"/>
          <w:lang w:val="vi-VN"/>
        </w:rPr>
        <w:t>Mảnh nào chứa dữ liệu cần thiết.</w:t>
      </w:r>
    </w:p>
    <w:p w14:paraId="07D3E7D0" w14:textId="77777777" w:rsidR="00E8744B" w:rsidRDefault="00000000">
      <w:pPr>
        <w:rPr>
          <w:rFonts w:eastAsiaTheme="majorEastAsia" w:cstheme="majorBidi"/>
          <w:lang w:val="vi-VN"/>
        </w:rPr>
      </w:pPr>
      <w:r>
        <w:rPr>
          <w:rFonts w:eastAsiaTheme="majorEastAsia" w:cstheme="majorBidi"/>
          <w:lang w:val="vi-VN"/>
        </w:rPr>
        <w:t>Thứ tự và cách thức thực hiện truy vấn.</w:t>
      </w:r>
    </w:p>
    <w:p w14:paraId="6770BF9F" w14:textId="77777777" w:rsidR="00E8744B" w:rsidRDefault="00000000">
      <w:pPr>
        <w:rPr>
          <w:rFonts w:eastAsiaTheme="majorEastAsia" w:cstheme="majorBidi"/>
          <w:lang w:val="vi-VN"/>
        </w:rPr>
      </w:pPr>
      <w:r>
        <w:rPr>
          <w:rFonts w:eastAsiaTheme="majorEastAsia" w:cstheme="majorBidi"/>
          <w:lang w:val="vi-VN"/>
        </w:rPr>
        <w:lastRenderedPageBreak/>
        <w:t>Cách ghép kết quả và trả về người dùng.</w:t>
      </w:r>
    </w:p>
    <w:p w14:paraId="6B7430C8" w14:textId="77777777" w:rsidR="00E8744B" w:rsidRDefault="00000000">
      <w:pPr>
        <w:pStyle w:val="Kiu8"/>
      </w:pPr>
      <w:bookmarkStart w:id="50" w:name="_Toc1366987671"/>
      <w:bookmarkStart w:id="51" w:name="_Toc215089157"/>
      <w:r>
        <w:t>Các bước xử lý</w:t>
      </w:r>
      <w:bookmarkEnd w:id="50"/>
      <w:bookmarkEnd w:id="51"/>
    </w:p>
    <w:p w14:paraId="63804E1B" w14:textId="77777777" w:rsidR="00E8744B" w:rsidRDefault="00000000">
      <w:pPr>
        <w:rPr>
          <w:rFonts w:eastAsiaTheme="majorEastAsia" w:cstheme="majorBidi"/>
          <w:lang w:val="vi-VN"/>
        </w:rPr>
      </w:pPr>
      <w:r>
        <w:rPr>
          <w:rFonts w:eastAsiaTheme="majorEastAsia" w:cstheme="majorBidi"/>
          <w:lang w:val="vi-VN"/>
        </w:rPr>
        <w:t>Phân tích truy vấn toàn cục: chuyển câu lệnh SQL thành dạng biểu thức đại số quan hệ.</w:t>
      </w:r>
    </w:p>
    <w:p w14:paraId="4C415FEA" w14:textId="77777777" w:rsidR="00E8744B" w:rsidRDefault="00000000">
      <w:pPr>
        <w:rPr>
          <w:rFonts w:eastAsiaTheme="majorEastAsia" w:cstheme="majorBidi"/>
          <w:lang w:val="vi-VN"/>
        </w:rPr>
      </w:pPr>
      <w:r>
        <w:rPr>
          <w:rFonts w:eastAsiaTheme="majorEastAsia" w:cstheme="majorBidi"/>
          <w:lang w:val="vi-VN"/>
        </w:rPr>
        <w:t>Lập kế hoạch thực thi (Query Optimization): chọn chiến lược tối ưu nhất để giảm chi phí truyền thông và thời gian xử lý.</w:t>
      </w:r>
    </w:p>
    <w:p w14:paraId="03096263" w14:textId="77777777" w:rsidR="00E8744B" w:rsidRDefault="00000000">
      <w:pPr>
        <w:rPr>
          <w:rFonts w:eastAsiaTheme="majorEastAsia" w:cstheme="majorBidi"/>
          <w:lang w:val="vi-VN"/>
        </w:rPr>
      </w:pPr>
      <w:r>
        <w:rPr>
          <w:rFonts w:eastAsiaTheme="majorEastAsia" w:cstheme="majorBidi"/>
          <w:lang w:val="vi-VN"/>
        </w:rPr>
        <w:t>Phân phối và thực hiện truy vấn: gửi các phần truy vấn đến các site tương ứng, thu thập và hợp nhất kết quả.</w:t>
      </w:r>
    </w:p>
    <w:p w14:paraId="1A10234B" w14:textId="77777777" w:rsidR="00E8744B" w:rsidRPr="00A25F6C" w:rsidRDefault="00000000">
      <w:pPr>
        <w:keepNext/>
        <w:ind w:firstLine="0"/>
        <w:jc w:val="center"/>
        <w:rPr>
          <w:lang w:val="vi-VN"/>
        </w:rPr>
      </w:pPr>
      <w:r>
        <w:rPr>
          <w:rFonts w:eastAsiaTheme="majorEastAsia" w:cstheme="majorBidi"/>
          <w:noProof/>
          <w:lang w:val="vi-VN"/>
        </w:rPr>
        <w:drawing>
          <wp:anchor distT="0" distB="0" distL="114300" distR="114300" simplePos="0" relativeHeight="251662336" behindDoc="0" locked="0" layoutInCell="1" allowOverlap="1" wp14:anchorId="5BB97643" wp14:editId="1F3EA0A4">
            <wp:simplePos x="0" y="0"/>
            <wp:positionH relativeFrom="margin">
              <wp:align>center</wp:align>
            </wp:positionH>
            <wp:positionV relativeFrom="paragraph">
              <wp:posOffset>-2929</wp:posOffset>
            </wp:positionV>
            <wp:extent cx="3070225" cy="2847975"/>
            <wp:effectExtent l="0" t="0" r="0" b="9525"/>
            <wp:wrapTopAndBottom/>
            <wp:docPr id="161419330" name="Hình ảnh 1" descr="Ảnh có chứa văn bản, ảnh chụp màn hình, hàng,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9330" name="Hình ảnh 1" descr="Ảnh có chứa văn bản, ảnh chụp màn hình, hàng, biểu đồ&#10;&#10;Nội dung do AI tạo ra có thể không chính xác."/>
                    <pic:cNvPicPr>
                      <a:picLocks noChangeAspect="1"/>
                    </pic:cNvPicPr>
                  </pic:nvPicPr>
                  <pic:blipFill>
                    <a:blip r:embed="rId22"/>
                    <a:stretch>
                      <a:fillRect/>
                    </a:stretch>
                  </pic:blipFill>
                  <pic:spPr>
                    <a:xfrm>
                      <a:off x="0" y="0"/>
                      <a:ext cx="3070225" cy="2847975"/>
                    </a:xfrm>
                    <a:prstGeom prst="rect">
                      <a:avLst/>
                    </a:prstGeom>
                  </pic:spPr>
                </pic:pic>
              </a:graphicData>
            </a:graphic>
            <wp14:sizeRelH relativeFrom="page">
              <wp14:pctWidth>0</wp14:pctWidth>
            </wp14:sizeRelH>
            <wp14:sizeRelV relativeFrom="page">
              <wp14:pctHeight>0</wp14:pctHeight>
            </wp14:sizeRelV>
          </wp:anchor>
        </w:drawing>
      </w:r>
    </w:p>
    <w:p w14:paraId="7826B7FB" w14:textId="77777777" w:rsidR="00E8744B" w:rsidRDefault="00000000">
      <w:pPr>
        <w:pStyle w:val="Chuthich"/>
        <w:rPr>
          <w:rFonts w:eastAsiaTheme="majorEastAsia" w:cstheme="majorBidi"/>
          <w:lang w:val="vi-VN"/>
        </w:rPr>
      </w:pPr>
      <w:bookmarkStart w:id="52" w:name="_Toc215061784"/>
      <w:r w:rsidRPr="00A25F6C">
        <w:rPr>
          <w:lang w:val="vi-VN"/>
        </w:rPr>
        <w:t xml:space="preserve">Hình </w:t>
      </w:r>
      <w:r>
        <w:fldChar w:fldCharType="begin"/>
      </w:r>
      <w:r w:rsidRPr="00A25F6C">
        <w:rPr>
          <w:lang w:val="vi-VN"/>
        </w:rPr>
        <w:instrText xml:space="preserve"> SEQ Hình \* ARABIC </w:instrText>
      </w:r>
      <w:r>
        <w:fldChar w:fldCharType="separate"/>
      </w:r>
      <w:r w:rsidRPr="00A25F6C">
        <w:rPr>
          <w:lang w:val="vi-VN"/>
        </w:rPr>
        <w:t>5</w:t>
      </w:r>
      <w:r>
        <w:fldChar w:fldCharType="end"/>
      </w:r>
      <w:r>
        <w:rPr>
          <w:lang w:val="vi-VN"/>
        </w:rPr>
        <w:t>. Biểu diễn Cây toán tử cho truy vấn</w:t>
      </w:r>
      <w:bookmarkEnd w:id="52"/>
    </w:p>
    <w:p w14:paraId="006D10D3" w14:textId="77777777" w:rsidR="00E8744B" w:rsidRDefault="00000000">
      <w:pPr>
        <w:pStyle w:val="Kiu8"/>
      </w:pPr>
      <w:bookmarkStart w:id="53" w:name="_Toc930108326"/>
      <w:bookmarkStart w:id="54" w:name="_Toc215089158"/>
      <w:r>
        <w:t>Chiến lược tối ưu hóa</w:t>
      </w:r>
      <w:bookmarkEnd w:id="53"/>
      <w:bookmarkEnd w:id="54"/>
    </w:p>
    <w:p w14:paraId="732B0CD8" w14:textId="77777777" w:rsidR="00E8744B" w:rsidRDefault="00000000">
      <w:pPr>
        <w:rPr>
          <w:lang w:val="vi-VN"/>
        </w:rPr>
      </w:pPr>
      <w:r>
        <w:rPr>
          <w:lang w:val="vi-VN"/>
        </w:rPr>
        <w:t>Đẩy phép chọn xuống gần nguồn dữ liệu: thực hiện lọc dữ liệu tại site chứa mảnh để giảm dữ liệu truyền qua mạng.</w:t>
      </w:r>
    </w:p>
    <w:p w14:paraId="5598C264" w14:textId="77777777" w:rsidR="00E8744B" w:rsidRDefault="00000000">
      <w:pPr>
        <w:rPr>
          <w:lang w:val="vi-VN"/>
        </w:rPr>
      </w:pPr>
      <w:r>
        <w:rPr>
          <w:lang w:val="vi-VN"/>
        </w:rPr>
        <w:t>Sử dụng phép nửa kết (semijoin): giảm lượng dữ liệu trung gian cần truyền.</w:t>
      </w:r>
    </w:p>
    <w:p w14:paraId="6066485F" w14:textId="77777777" w:rsidR="00E8744B" w:rsidRDefault="00000000">
      <w:pPr>
        <w:rPr>
          <w:lang w:val="vi-VN"/>
        </w:rPr>
      </w:pPr>
      <w:r>
        <w:rPr>
          <w:lang w:val="vi-VN"/>
        </w:rPr>
        <w:t>Cân bằng tải giữa các site: phân chia công việc để tận dụng tài nguyên hệ thống.</w:t>
      </w:r>
    </w:p>
    <w:p w14:paraId="4EF360BE" w14:textId="77777777" w:rsidR="00E8744B" w:rsidRDefault="00000000">
      <w:pPr>
        <w:rPr>
          <w:lang w:val="vi-VN"/>
        </w:rPr>
      </w:pPr>
      <w:r>
        <w:rPr>
          <w:lang w:val="vi-VN"/>
        </w:rPr>
        <w:t>Tận dụng nhân bản dữ liệu: chọn bản sao gần nhất để truy xuất nhanh hơn.</w:t>
      </w:r>
    </w:p>
    <w:p w14:paraId="69D33901" w14:textId="77777777" w:rsidR="00E8744B" w:rsidRDefault="00000000">
      <w:pPr>
        <w:pStyle w:val="Kiu8"/>
      </w:pPr>
      <w:bookmarkStart w:id="55" w:name="_Toc383521153"/>
      <w:bookmarkStart w:id="56" w:name="_Toc215089159"/>
      <w:r>
        <w:lastRenderedPageBreak/>
        <w:t>Lợi ích của tối ưu hóa truy vấn phân tán</w:t>
      </w:r>
      <w:bookmarkEnd w:id="55"/>
      <w:bookmarkEnd w:id="56"/>
    </w:p>
    <w:p w14:paraId="673ECF5A" w14:textId="77777777" w:rsidR="00E8744B" w:rsidRDefault="00000000">
      <w:pPr>
        <w:rPr>
          <w:lang w:val="vi-VN"/>
        </w:rPr>
      </w:pPr>
      <w:r>
        <w:rPr>
          <w:lang w:val="vi-VN"/>
        </w:rPr>
        <w:t>Giảm chi phí truyền dữ liệu qua mạng.</w:t>
      </w:r>
    </w:p>
    <w:p w14:paraId="6FA5906D" w14:textId="77777777" w:rsidR="00E8744B" w:rsidRDefault="00000000">
      <w:pPr>
        <w:rPr>
          <w:lang w:val="vi-VN"/>
        </w:rPr>
      </w:pPr>
      <w:r>
        <w:rPr>
          <w:lang w:val="vi-VN"/>
        </w:rPr>
        <w:t>Rút ngắn thời gian phản hồi truy vấn.</w:t>
      </w:r>
    </w:p>
    <w:p w14:paraId="3DA2928B" w14:textId="77777777" w:rsidR="00E8744B" w:rsidRDefault="00000000">
      <w:pPr>
        <w:rPr>
          <w:lang w:val="vi-VN"/>
        </w:rPr>
        <w:sectPr w:rsidR="00E8744B">
          <w:headerReference w:type="default" r:id="rId23"/>
          <w:pgSz w:w="11906" w:h="16838"/>
          <w:pgMar w:top="1699" w:right="1138" w:bottom="1699" w:left="1987" w:header="1282" w:footer="1282" w:gutter="0"/>
          <w:cols w:space="720"/>
          <w:docGrid w:linePitch="360"/>
        </w:sectPr>
      </w:pPr>
      <w:r>
        <w:rPr>
          <w:lang w:val="vi-VN"/>
        </w:rPr>
        <w:t>Tăng hiệu suất và khả năng mở rộng của hệ thống.</w:t>
      </w:r>
    </w:p>
    <w:p w14:paraId="20DCBC89" w14:textId="77777777" w:rsidR="00E8744B" w:rsidRDefault="00000000">
      <w:pPr>
        <w:pStyle w:val="u1"/>
        <w:rPr>
          <w:lang w:val="vi-VN"/>
        </w:rPr>
      </w:pPr>
      <w:bookmarkStart w:id="57" w:name="_Toc215089160"/>
      <w:r>
        <w:rPr>
          <w:lang w:val="vi-VN"/>
        </w:rPr>
        <w:lastRenderedPageBreak/>
        <w:t>PHÂN TÍCH VÀ THIẾT KẾ HỆ THỐNG</w:t>
      </w:r>
      <w:bookmarkEnd w:id="57"/>
    </w:p>
    <w:p w14:paraId="4F3985AC" w14:textId="77777777" w:rsidR="00E8744B" w:rsidRDefault="00000000">
      <w:pPr>
        <w:pStyle w:val="Kiu3"/>
      </w:pPr>
      <w:bookmarkStart w:id="58" w:name="_Toc215089161"/>
      <w:r>
        <w:t>Phân tích yêu cầu hệ  thống</w:t>
      </w:r>
      <w:bookmarkEnd w:id="58"/>
    </w:p>
    <w:p w14:paraId="6CC9F046" w14:textId="77777777" w:rsidR="00E8744B" w:rsidRDefault="00000000">
      <w:pPr>
        <w:pStyle w:val="Kiu9"/>
      </w:pPr>
      <w:bookmarkStart w:id="59" w:name="_Toc215089162"/>
      <w:r>
        <w:t>Yêu cầu đối với người dùng cuối và quản trị viên.</w:t>
      </w:r>
      <w:bookmarkEnd w:id="59"/>
    </w:p>
    <w:p w14:paraId="1A1390A3" w14:textId="77777777" w:rsidR="00E8744B" w:rsidRDefault="00000000">
      <w:pPr>
        <w:rPr>
          <w:lang w:val="vi-VN"/>
        </w:rPr>
      </w:pPr>
      <w:r>
        <w:rPr>
          <w:lang w:val="vi-VN"/>
        </w:rPr>
        <w:t>Hệ thống quản lý nhóm nghiên cứu, nhân viên và đề án yêu cầu khả năng:</w:t>
      </w:r>
    </w:p>
    <w:p w14:paraId="7BA08392" w14:textId="77777777" w:rsidR="00E8744B" w:rsidRDefault="00000000">
      <w:pPr>
        <w:rPr>
          <w:b/>
          <w:bCs/>
          <w:lang w:val="vi-VN"/>
        </w:rPr>
      </w:pPr>
      <w:r>
        <w:rPr>
          <w:b/>
          <w:bCs/>
          <w:lang w:val="vi-VN"/>
        </w:rPr>
        <w:t>Người dùng cuối (Nhân viên, Trưởng nhóm):</w:t>
      </w:r>
    </w:p>
    <w:p w14:paraId="57E46762" w14:textId="77777777" w:rsidR="00E8744B" w:rsidRDefault="00000000">
      <w:pPr>
        <w:rPr>
          <w:lang w:val="vi-VN"/>
        </w:rPr>
      </w:pPr>
      <w:r>
        <w:rPr>
          <w:lang w:val="vi-VN"/>
        </w:rPr>
        <w:t>Xem thông tin về nhóm nghiên cứu, đề án, và danh sách nhân viên tham gia.</w:t>
      </w:r>
    </w:p>
    <w:p w14:paraId="705EF171" w14:textId="77777777" w:rsidR="00E8744B" w:rsidRDefault="00000000">
      <w:pPr>
        <w:rPr>
          <w:lang w:val="vi-VN"/>
        </w:rPr>
      </w:pPr>
      <w:r>
        <w:rPr>
          <w:lang w:val="vi-VN"/>
        </w:rPr>
        <w:t>Thực hiện các thao tác Thêm, Xóa, Sửa dữ liệu liên quan đến nhóm, nhân viên, đề án, và sự tham gia của nhân viên một cách trực quan qua giao diện (Form).</w:t>
      </w:r>
    </w:p>
    <w:p w14:paraId="056169E6" w14:textId="77777777" w:rsidR="00E8744B" w:rsidRDefault="00000000">
      <w:pPr>
        <w:rPr>
          <w:lang w:val="vi-VN"/>
        </w:rPr>
      </w:pPr>
      <w:r>
        <w:rPr>
          <w:lang w:val="vi-VN"/>
        </w:rPr>
        <w:t>Thực hiện các truy vấn phức tạp để hỗ trợ công tác quản lý và ra quyết định, ví dụ như truy vấn liên quan đến nhân viên khác nhóm tham gia đề án.</w:t>
      </w:r>
    </w:p>
    <w:p w14:paraId="05285B20" w14:textId="77777777" w:rsidR="00E8744B" w:rsidRDefault="00000000">
      <w:pPr>
        <w:rPr>
          <w:b/>
          <w:bCs/>
          <w:lang w:val="vi-VN"/>
        </w:rPr>
      </w:pPr>
      <w:r>
        <w:rPr>
          <w:b/>
          <w:bCs/>
          <w:lang w:val="vi-VN"/>
        </w:rPr>
        <w:t>Quản trị viên (Admin):</w:t>
      </w:r>
    </w:p>
    <w:p w14:paraId="783C816F" w14:textId="77777777" w:rsidR="00E8744B" w:rsidRDefault="00000000">
      <w:pPr>
        <w:rPr>
          <w:lang w:val="vi-VN"/>
        </w:rPr>
      </w:pPr>
      <w:r>
        <w:rPr>
          <w:lang w:val="vi-VN"/>
        </w:rPr>
        <w:t>Quản lý toàn bộ dữ liệu trên hệ thống, bao gồm cả các phân mảnh trên các máy chủ khác nhau.</w:t>
      </w:r>
    </w:p>
    <w:p w14:paraId="443E82F9" w14:textId="77777777" w:rsidR="00E8744B" w:rsidRDefault="00000000">
      <w:pPr>
        <w:rPr>
          <w:lang w:val="vi-VN"/>
        </w:rPr>
      </w:pPr>
      <w:r>
        <w:rPr>
          <w:lang w:val="vi-VN"/>
        </w:rPr>
        <w:t>Đảm bảo tính trong suốt phân mảnh (mức 1) và trong suốt vị trí (mức 2) khi truy cập và cập nhật dữ liệu.</w:t>
      </w:r>
    </w:p>
    <w:p w14:paraId="2D3369D8" w14:textId="77777777" w:rsidR="00E8744B" w:rsidRDefault="00000000">
      <w:pPr>
        <w:rPr>
          <w:lang w:val="vi-VN"/>
        </w:rPr>
      </w:pPr>
      <w:r>
        <w:rPr>
          <w:lang w:val="vi-VN"/>
        </w:rPr>
        <w:t>Theo dõi và đồng bộ hóa dữ liệu giữa các máy chủ (site).</w:t>
      </w:r>
    </w:p>
    <w:p w14:paraId="28703FB6" w14:textId="77777777" w:rsidR="00E8744B" w:rsidRDefault="00000000">
      <w:pPr>
        <w:pStyle w:val="Kiu9"/>
      </w:pPr>
      <w:bookmarkStart w:id="60" w:name="_Toc215089163"/>
      <w:r>
        <w:t>Yêu cầu về hiệu năng và an toàn dữ liệu trong môi trường phân tán.</w:t>
      </w:r>
      <w:bookmarkEnd w:id="60"/>
    </w:p>
    <w:p w14:paraId="75490474" w14:textId="77777777" w:rsidR="00E8744B" w:rsidRDefault="00000000">
      <w:pPr>
        <w:rPr>
          <w:lang w:val="vi-VN"/>
        </w:rPr>
      </w:pPr>
      <w:r>
        <w:rPr>
          <w:lang w:val="vi-VN"/>
        </w:rPr>
        <w:t>Hiệu năng: Tối ưu hóa truy vấn bằng cách thực hiện phân mảnh ngang để giảm thiểu dữ liệu cần truyền tải qua mạng, đặc biệt với các truy vấn cục bộ.</w:t>
      </w:r>
    </w:p>
    <w:p w14:paraId="0D3CC018" w14:textId="77777777" w:rsidR="00E8744B" w:rsidRDefault="00000000">
      <w:pPr>
        <w:rPr>
          <w:lang w:val="vi-VN"/>
        </w:rPr>
      </w:pPr>
      <w:r>
        <w:rPr>
          <w:lang w:val="vi-VN"/>
        </w:rPr>
        <w:t>An toàn &amp; Nhất quán: Sử dụng SQL Server Replication và giao dịch phân tán (Distributed Transaction) để đảm bảo tính nhất quán (ACID) của dữ liệu trên 3 máy chủ khi thực hiện các thao tác cập nhật toàn cục.</w:t>
      </w:r>
    </w:p>
    <w:p w14:paraId="6EA20633" w14:textId="77777777" w:rsidR="00E8744B" w:rsidRDefault="00000000">
      <w:pPr>
        <w:rPr>
          <w:lang w:val="vi-VN"/>
        </w:rPr>
      </w:pPr>
      <w:r>
        <w:rPr>
          <w:lang w:val="vi-VN"/>
        </w:rPr>
        <w:t>Sẵn sàng: Dữ liệu được phân tán và có thể được sao chép (replication), giúp hệ thống vẫn có thể hoạt động khi một site gặp sự cố cục bộ.</w:t>
      </w:r>
    </w:p>
    <w:p w14:paraId="58D4B62E" w14:textId="77777777" w:rsidR="00E8744B" w:rsidRDefault="00000000">
      <w:pPr>
        <w:pStyle w:val="Kiu3"/>
      </w:pPr>
      <w:bookmarkStart w:id="61" w:name="_Toc1308777476"/>
      <w:bookmarkStart w:id="62" w:name="_Toc215089164"/>
      <w:r>
        <w:lastRenderedPageBreak/>
        <w:t>Mô hình dữ liệu quan hệ</w:t>
      </w:r>
      <w:bookmarkEnd w:id="61"/>
      <w:bookmarkEnd w:id="62"/>
    </w:p>
    <w:p w14:paraId="735DF307" w14:textId="77777777" w:rsidR="00E8744B" w:rsidRDefault="00000000">
      <w:pPr>
        <w:pStyle w:val="Kiu10"/>
      </w:pPr>
      <w:bookmarkStart w:id="63" w:name="_Toc215089165"/>
      <w:r>
        <w:t>Sơ đồ quy trình.</w:t>
      </w:r>
      <w:bookmarkEnd w:id="63"/>
    </w:p>
    <w:p w14:paraId="76413818" w14:textId="77777777" w:rsidR="00E8744B" w:rsidRDefault="00000000">
      <w:pPr>
        <w:rPr>
          <w:lang w:val="vi-VN"/>
        </w:rPr>
      </w:pPr>
      <w:r>
        <w:rPr>
          <w:lang w:val="vi-VN"/>
        </w:rPr>
        <w:t>Kiến trúc tổng quan: Kiến trúc tổng quan của Hệ thống Cơ sở Dữ liệu Phân tán (CSDLPT) được triển khai theo mô hình Client-Server/Peer-to-Peer Hybrid trên 3 máy chủ vật lý, phù hợp với yêu cầu thực tế của đề tài.</w:t>
      </w:r>
    </w:p>
    <w:p w14:paraId="3F11E7EE" w14:textId="77777777" w:rsidR="00E8744B" w:rsidRDefault="00000000">
      <w:pPr>
        <w:rPr>
          <w:lang w:val="vi-VN" w:eastAsia="vi-VN"/>
        </w:rPr>
      </w:pPr>
      <w:r>
        <w:rPr>
          <w:lang w:val="vi-VN" w:eastAsia="vi-VN"/>
        </w:rPr>
        <w:t>Phân tán dữ liệu: Dữ liệu được phân mảnh và đặt tại Site 1 (Phòng P1) và Site 2 (Phòng P2). Hai Site này đóng vai trò là các máy chủ dữ liệu cục bộ (Local Database Servers).</w:t>
      </w:r>
    </w:p>
    <w:p w14:paraId="2CFB6F00" w14:textId="77777777" w:rsidR="00E8744B" w:rsidRDefault="00000000">
      <w:pPr>
        <w:rPr>
          <w:lang w:val="vi-VN" w:eastAsia="vi-VN"/>
        </w:rPr>
      </w:pPr>
      <w:r>
        <w:rPr>
          <w:lang w:val="vi-VN" w:eastAsia="vi-VN"/>
        </w:rPr>
        <w:t>Kết nối và Điều phối: Các máy chủ được kết nối với nhau thông qua Link Server để cho phép truy vấn và cập nhật dữ liệu giữa các Site.</w:t>
      </w:r>
    </w:p>
    <w:p w14:paraId="44DE2F29" w14:textId="77777777" w:rsidR="00E8744B" w:rsidRDefault="00000000">
      <w:pPr>
        <w:rPr>
          <w:lang w:val="vi-VN" w:eastAsia="vi-VN"/>
        </w:rPr>
      </w:pPr>
      <w:r>
        <w:rPr>
          <w:lang w:val="vi-VN" w:eastAsia="vi-VN"/>
        </w:rPr>
        <w:t>Lớp Ứng dụng: Site 3 đóng vai trò là máy chủ ứng dụng, chứa Web Service hoặc lớp logic trung gian để tiếp nhận yêu cầu từ ứng dụng Client. Lớp này chịu trách nhiệm điều phối và ánh xạ các truy vấn toàn cục đến các phân mảnh cục bộ tương ứng (đảm bảo tính trong suốt).</w:t>
      </w:r>
    </w:p>
    <w:p w14:paraId="1AC421C5" w14:textId="77777777" w:rsidR="00E8744B" w:rsidRDefault="00000000">
      <w:pPr>
        <w:rPr>
          <w:lang w:val="vi-VN"/>
        </w:rPr>
      </w:pPr>
      <w:r>
        <w:rPr>
          <w:lang w:val="vi-VN"/>
        </w:rPr>
        <w:t>Lược đồ toàn cục:</w:t>
      </w:r>
    </w:p>
    <w:p w14:paraId="71504F4A" w14:textId="77777777" w:rsidR="00E8744B" w:rsidRDefault="00000000">
      <w:pPr>
        <w:rPr>
          <w:rFonts w:cs="Times New Roman"/>
          <w:sz w:val="24"/>
          <w:szCs w:val="24"/>
          <w:lang w:val="vi-VN" w:eastAsia="vi-VN"/>
        </w:rPr>
      </w:pPr>
      <w:r>
        <w:rPr>
          <w:lang w:val="vi-VN" w:eastAsia="vi-VN"/>
        </w:rPr>
        <w:t>nhómnc</w:t>
      </w:r>
      <w:r>
        <w:rPr>
          <w:rFonts w:cs="Times New Roman"/>
          <w:sz w:val="24"/>
          <w:szCs w:val="24"/>
          <w:lang w:val="vi-VN" w:eastAsia="vi-VN"/>
        </w:rPr>
        <w:t xml:space="preserve"> (</w:t>
      </w:r>
      <w:r>
        <w:rPr>
          <w:lang w:val="vi-VN" w:eastAsia="vi-VN"/>
        </w:rPr>
        <w:t>mãnhóm</w:t>
      </w:r>
      <w:r>
        <w:rPr>
          <w:rFonts w:cs="Times New Roman"/>
          <w:sz w:val="24"/>
          <w:szCs w:val="24"/>
          <w:lang w:val="vi-VN" w:eastAsia="vi-VN"/>
        </w:rPr>
        <w:t xml:space="preserve"> (PK), </w:t>
      </w:r>
      <w:r>
        <w:rPr>
          <w:lang w:val="vi-VN" w:eastAsia="vi-VN"/>
        </w:rPr>
        <w:t>tênnhóm</w:t>
      </w:r>
      <w:r>
        <w:rPr>
          <w:rFonts w:cs="Times New Roman"/>
          <w:sz w:val="24"/>
          <w:szCs w:val="24"/>
          <w:lang w:val="vi-VN" w:eastAsia="vi-VN"/>
        </w:rPr>
        <w:t xml:space="preserve">, </w:t>
      </w:r>
      <w:r>
        <w:rPr>
          <w:lang w:val="vi-VN" w:eastAsia="vi-VN"/>
        </w:rPr>
        <w:t>tênphòng</w:t>
      </w:r>
      <w:r>
        <w:rPr>
          <w:rFonts w:cs="Times New Roman"/>
          <w:sz w:val="24"/>
          <w:szCs w:val="24"/>
          <w:lang w:val="vi-VN" w:eastAsia="vi-VN"/>
        </w:rPr>
        <w:t xml:space="preserve">) </w:t>
      </w:r>
    </w:p>
    <w:p w14:paraId="30FECA16" w14:textId="77777777" w:rsidR="00E8744B" w:rsidRDefault="00000000">
      <w:pPr>
        <w:rPr>
          <w:rFonts w:cs="Times New Roman"/>
          <w:sz w:val="24"/>
          <w:szCs w:val="24"/>
          <w:lang w:val="vi-VN" w:eastAsia="vi-VN"/>
        </w:rPr>
      </w:pPr>
      <w:r>
        <w:rPr>
          <w:lang w:val="vi-VN" w:eastAsia="vi-VN"/>
        </w:rPr>
        <w:t>nhânviên</w:t>
      </w:r>
      <w:r>
        <w:rPr>
          <w:rFonts w:cs="Times New Roman"/>
          <w:sz w:val="24"/>
          <w:szCs w:val="24"/>
          <w:lang w:val="vi-VN" w:eastAsia="vi-VN"/>
        </w:rPr>
        <w:t xml:space="preserve"> (</w:t>
      </w:r>
      <w:r>
        <w:rPr>
          <w:lang w:val="vi-VN" w:eastAsia="vi-VN"/>
        </w:rPr>
        <w:t>mãnv</w:t>
      </w:r>
      <w:r>
        <w:rPr>
          <w:rFonts w:cs="Times New Roman"/>
          <w:sz w:val="24"/>
          <w:szCs w:val="24"/>
          <w:lang w:val="vi-VN" w:eastAsia="vi-VN"/>
        </w:rPr>
        <w:t xml:space="preserve"> (PK), </w:t>
      </w:r>
      <w:r>
        <w:rPr>
          <w:lang w:val="vi-VN" w:eastAsia="vi-VN"/>
        </w:rPr>
        <w:t>họtên</w:t>
      </w:r>
      <w:r>
        <w:rPr>
          <w:rFonts w:cs="Times New Roman"/>
          <w:sz w:val="24"/>
          <w:szCs w:val="24"/>
          <w:lang w:val="vi-VN" w:eastAsia="vi-VN"/>
        </w:rPr>
        <w:t xml:space="preserve">, </w:t>
      </w:r>
      <w:r>
        <w:rPr>
          <w:lang w:val="vi-VN" w:eastAsia="vi-VN"/>
        </w:rPr>
        <w:t>mãnhóm</w:t>
      </w:r>
      <w:r>
        <w:rPr>
          <w:rFonts w:cs="Times New Roman"/>
          <w:sz w:val="24"/>
          <w:szCs w:val="24"/>
          <w:lang w:val="vi-VN" w:eastAsia="vi-VN"/>
        </w:rPr>
        <w:t xml:space="preserve"> (FK)) </w:t>
      </w:r>
    </w:p>
    <w:p w14:paraId="399B7FBD" w14:textId="41533444" w:rsidR="00E8744B" w:rsidRDefault="00000000">
      <w:pPr>
        <w:rPr>
          <w:rFonts w:cs="Times New Roman"/>
          <w:sz w:val="24"/>
          <w:szCs w:val="24"/>
          <w:lang w:val="vi-VN" w:eastAsia="vi-VN"/>
        </w:rPr>
      </w:pPr>
      <w:r>
        <w:rPr>
          <w:lang w:val="vi-VN" w:eastAsia="vi-VN"/>
        </w:rPr>
        <w:t>đềán</w:t>
      </w:r>
      <w:r>
        <w:rPr>
          <w:rFonts w:cs="Times New Roman"/>
          <w:sz w:val="24"/>
          <w:szCs w:val="24"/>
          <w:lang w:val="vi-VN" w:eastAsia="vi-VN"/>
        </w:rPr>
        <w:t xml:space="preserve"> (</w:t>
      </w:r>
      <w:r>
        <w:rPr>
          <w:lang w:val="vi-VN" w:eastAsia="vi-VN"/>
        </w:rPr>
        <w:t>mãđá</w:t>
      </w:r>
      <w:r>
        <w:rPr>
          <w:rFonts w:cs="Times New Roman"/>
          <w:sz w:val="24"/>
          <w:szCs w:val="24"/>
          <w:lang w:val="vi-VN" w:eastAsia="vi-VN"/>
        </w:rPr>
        <w:t xml:space="preserve"> (PK), </w:t>
      </w:r>
      <w:r>
        <w:rPr>
          <w:lang w:val="vi-VN" w:eastAsia="vi-VN"/>
        </w:rPr>
        <w:t>tênđá</w:t>
      </w:r>
      <w:r>
        <w:rPr>
          <w:rFonts w:cs="Times New Roman"/>
          <w:sz w:val="24"/>
          <w:szCs w:val="24"/>
          <w:lang w:val="vi-VN" w:eastAsia="vi-VN"/>
        </w:rPr>
        <w:t xml:space="preserve">, </w:t>
      </w:r>
      <w:r>
        <w:rPr>
          <w:lang w:val="vi-VN" w:eastAsia="vi-VN"/>
        </w:rPr>
        <w:t>mãnhóm</w:t>
      </w:r>
      <w:r>
        <w:rPr>
          <w:rFonts w:cs="Times New Roman"/>
          <w:sz w:val="24"/>
          <w:szCs w:val="24"/>
          <w:lang w:val="vi-VN" w:eastAsia="vi-VN"/>
        </w:rPr>
        <w:t xml:space="preserve"> (FK)) </w:t>
      </w:r>
    </w:p>
    <w:p w14:paraId="5F70C7EB" w14:textId="56A7202D" w:rsidR="00E8744B" w:rsidRDefault="00781615" w:rsidP="00781615">
      <w:pPr>
        <w:rPr>
          <w:rFonts w:cs="Times New Roman"/>
          <w:sz w:val="24"/>
          <w:szCs w:val="24"/>
          <w:lang w:val="vi-VN" w:eastAsia="vi-VN"/>
        </w:rPr>
      </w:pPr>
      <w:r>
        <w:rPr>
          <w:rFonts w:cs="Times New Roman"/>
          <w:noProof/>
          <w:sz w:val="24"/>
          <w:szCs w:val="24"/>
          <w:lang w:val="vi-VN" w:eastAsia="vi-VN"/>
        </w:rPr>
        <w:drawing>
          <wp:anchor distT="0" distB="0" distL="114300" distR="114300" simplePos="0" relativeHeight="251663360" behindDoc="0" locked="0" layoutInCell="1" allowOverlap="1" wp14:anchorId="56DDA381" wp14:editId="3D3581D5">
            <wp:simplePos x="0" y="0"/>
            <wp:positionH relativeFrom="margin">
              <wp:align>center</wp:align>
            </wp:positionH>
            <wp:positionV relativeFrom="paragraph">
              <wp:posOffset>358140</wp:posOffset>
            </wp:positionV>
            <wp:extent cx="2306320" cy="1852295"/>
            <wp:effectExtent l="0" t="0" r="0" b="0"/>
            <wp:wrapTopAndBottom/>
            <wp:docPr id="1381282384" name="Hình ảnh 1" descr="Ảnh có chứa biểu đồ, bản phác thảo, hình vẽ,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82384" name="Hình ảnh 1" descr="Ảnh có chứa biểu đồ, bản phác thảo, hình vẽ, Kế hoạch&#10;&#10;Nội dung do AI tạo ra có thể không chính xác."/>
                    <pic:cNvPicPr>
                      <a:picLocks noChangeAspect="1"/>
                    </pic:cNvPicPr>
                  </pic:nvPicPr>
                  <pic:blipFill>
                    <a:blip r:embed="rId24"/>
                    <a:stretch>
                      <a:fillRect/>
                    </a:stretch>
                  </pic:blipFill>
                  <pic:spPr>
                    <a:xfrm>
                      <a:off x="0" y="0"/>
                      <a:ext cx="2306320" cy="1852295"/>
                    </a:xfrm>
                    <a:prstGeom prst="rect">
                      <a:avLst/>
                    </a:prstGeom>
                  </pic:spPr>
                </pic:pic>
              </a:graphicData>
            </a:graphic>
            <wp14:sizeRelH relativeFrom="page">
              <wp14:pctWidth>0</wp14:pctWidth>
            </wp14:sizeRelH>
            <wp14:sizeRelV relativeFrom="page">
              <wp14:pctHeight>0</wp14:pctHeight>
            </wp14:sizeRelV>
          </wp:anchor>
        </w:drawing>
      </w:r>
      <w:r>
        <w:rPr>
          <w:lang w:val="vi-VN" w:eastAsia="vi-VN"/>
        </w:rPr>
        <w:t>thamgia</w:t>
      </w:r>
      <w:r>
        <w:rPr>
          <w:rFonts w:cs="Times New Roman"/>
          <w:sz w:val="24"/>
          <w:szCs w:val="24"/>
          <w:lang w:val="vi-VN" w:eastAsia="vi-VN"/>
        </w:rPr>
        <w:t xml:space="preserve"> (</w:t>
      </w:r>
      <w:r>
        <w:rPr>
          <w:lang w:val="vi-VN" w:eastAsia="vi-VN"/>
        </w:rPr>
        <w:t>mãnv</w:t>
      </w:r>
      <w:r>
        <w:rPr>
          <w:rFonts w:cs="Times New Roman"/>
          <w:sz w:val="24"/>
          <w:szCs w:val="24"/>
          <w:lang w:val="vi-VN" w:eastAsia="vi-VN"/>
        </w:rPr>
        <w:t xml:space="preserve"> (PK, FK), </w:t>
      </w:r>
      <w:r>
        <w:rPr>
          <w:lang w:val="vi-VN" w:eastAsia="vi-VN"/>
        </w:rPr>
        <w:t>mãđá</w:t>
      </w:r>
      <w:r>
        <w:rPr>
          <w:rFonts w:cs="Times New Roman"/>
          <w:sz w:val="24"/>
          <w:szCs w:val="24"/>
          <w:lang w:val="vi-VN" w:eastAsia="vi-VN"/>
        </w:rPr>
        <w:t xml:space="preserve"> (PK, FK))</w:t>
      </w:r>
    </w:p>
    <w:p w14:paraId="04B274DE" w14:textId="77777777" w:rsidR="00E8744B" w:rsidRDefault="00000000">
      <w:pPr>
        <w:pStyle w:val="Chuthich"/>
        <w:rPr>
          <w:lang w:val="vi-VN"/>
        </w:rPr>
      </w:pPr>
      <w:bookmarkStart w:id="64" w:name="_Toc215061785"/>
      <w:r>
        <w:rPr>
          <w:lang w:val="vi-VN"/>
        </w:rPr>
        <w:t xml:space="preserve">Hình </w:t>
      </w:r>
      <w:r>
        <w:fldChar w:fldCharType="begin"/>
      </w:r>
      <w:r>
        <w:rPr>
          <w:lang w:val="vi-VN"/>
        </w:rPr>
        <w:instrText xml:space="preserve"> SEQ Hình \* ARABIC </w:instrText>
      </w:r>
      <w:r>
        <w:fldChar w:fldCharType="separate"/>
      </w:r>
      <w:r>
        <w:rPr>
          <w:lang w:val="vi-VN"/>
        </w:rPr>
        <w:t>6</w:t>
      </w:r>
      <w:r>
        <w:fldChar w:fldCharType="end"/>
      </w:r>
      <w:r>
        <w:rPr>
          <w:lang w:val="vi-VN"/>
        </w:rPr>
        <w:t>. Lược đồ quan hệ toàn cục</w:t>
      </w:r>
      <w:bookmarkEnd w:id="64"/>
    </w:p>
    <w:p w14:paraId="4D3A0ABE" w14:textId="77777777" w:rsidR="00E8744B" w:rsidRDefault="00000000">
      <w:pPr>
        <w:rPr>
          <w:lang w:val="vi-VN"/>
        </w:rPr>
      </w:pPr>
      <w:r>
        <w:rPr>
          <w:lang w:val="vi-VN"/>
        </w:rPr>
        <w:lastRenderedPageBreak/>
        <w:t>Lược đồ phân mảnh: Lược đồ phân mảnh là kết quả của quá trình áp dụng chiến lược phân mảnh ngang dựa trên thuộc tính tênphòng ('P1', 'P2') của bảng nhómnc và các phân mảnh dẫn xuất theo mãnhóm và mãnv.</w:t>
      </w:r>
    </w:p>
    <w:p w14:paraId="46BAE74D" w14:textId="77777777" w:rsidR="00E8744B" w:rsidRDefault="00000000">
      <w:pPr>
        <w:rPr>
          <w:lang w:val="vi-VN"/>
        </w:rPr>
      </w:pPr>
      <w:r>
        <w:rPr>
          <w:lang w:val="vi-VN"/>
        </w:rPr>
        <w:t>Tại Site 1 (Phòng P1): Lưu trữ các phân mảnh của dữ liệu thuộc Phòng P1.</w:t>
      </w:r>
    </w:p>
    <w:p w14:paraId="0B484B5E" w14:textId="77777777" w:rsidR="00E8744B" w:rsidRDefault="00000000">
      <w:pPr>
        <w:rPr>
          <w:lang w:val="vi-VN"/>
        </w:rPr>
      </w:pPr>
      <w:r>
        <w:rPr>
          <w:lang w:val="vi-VN"/>
        </w:rPr>
        <w:t>nhómnc$_1</w:t>
      </w:r>
    </w:p>
    <w:p w14:paraId="6F80192E" w14:textId="77777777" w:rsidR="00E8744B" w:rsidRDefault="00000000">
      <w:pPr>
        <w:rPr>
          <w:lang w:val="vi-VN"/>
        </w:rPr>
      </w:pPr>
      <w:r>
        <w:rPr>
          <w:lang w:val="vi-VN"/>
        </w:rPr>
        <w:t>nhânviên$_1</w:t>
      </w:r>
    </w:p>
    <w:p w14:paraId="2052F738" w14:textId="77777777" w:rsidR="00E8744B" w:rsidRDefault="00000000">
      <w:pPr>
        <w:rPr>
          <w:lang w:val="vi-VN"/>
        </w:rPr>
      </w:pPr>
      <w:r>
        <w:rPr>
          <w:lang w:val="vi-VN"/>
        </w:rPr>
        <w:t>đềán$_1</w:t>
      </w:r>
    </w:p>
    <w:p w14:paraId="29E2DC69" w14:textId="77777777" w:rsidR="00E8744B" w:rsidRDefault="00000000">
      <w:pPr>
        <w:rPr>
          <w:lang w:val="vi-VN"/>
        </w:rPr>
      </w:pPr>
      <w:r>
        <w:rPr>
          <w:lang w:val="vi-VN"/>
        </w:rPr>
        <w:t>thamgia$_1</w:t>
      </w:r>
    </w:p>
    <w:p w14:paraId="7F2E8367" w14:textId="77777777" w:rsidR="00E8744B" w:rsidRDefault="00000000">
      <w:pPr>
        <w:rPr>
          <w:lang w:val="vi-VN"/>
        </w:rPr>
      </w:pPr>
      <w:r>
        <w:rPr>
          <w:lang w:val="vi-VN"/>
        </w:rPr>
        <w:t>Tại Site 2 (Phòng P2): Lưu trữ các phân mảnh của dữ liệu thuộc Phòng P2.</w:t>
      </w:r>
    </w:p>
    <w:p w14:paraId="36740FC3" w14:textId="77777777" w:rsidR="00E8744B" w:rsidRDefault="00000000">
      <w:pPr>
        <w:rPr>
          <w:lang w:val="vi-VN"/>
        </w:rPr>
      </w:pPr>
      <w:r>
        <w:rPr>
          <w:lang w:val="vi-VN"/>
        </w:rPr>
        <w:t>nhómnc$_2</w:t>
      </w:r>
    </w:p>
    <w:p w14:paraId="1D8D83BC" w14:textId="77777777" w:rsidR="00E8744B" w:rsidRDefault="00000000">
      <w:pPr>
        <w:rPr>
          <w:lang w:val="vi-VN"/>
        </w:rPr>
      </w:pPr>
      <w:r>
        <w:rPr>
          <w:lang w:val="vi-VN"/>
        </w:rPr>
        <w:t>nhânviên$_2</w:t>
      </w:r>
    </w:p>
    <w:p w14:paraId="5903793E" w14:textId="77777777" w:rsidR="00E8744B" w:rsidRDefault="00000000">
      <w:pPr>
        <w:rPr>
          <w:lang w:val="vi-VN"/>
        </w:rPr>
      </w:pPr>
      <w:r>
        <w:rPr>
          <w:lang w:val="vi-VN"/>
        </w:rPr>
        <w:t>đềán$_2</w:t>
      </w:r>
    </w:p>
    <w:p w14:paraId="754F3755" w14:textId="77777777" w:rsidR="00E8744B" w:rsidRDefault="00000000">
      <w:pPr>
        <w:rPr>
          <w:lang w:val="vi-VN"/>
        </w:rPr>
      </w:pPr>
      <w:r>
        <w:rPr>
          <w:lang w:val="vi-VN"/>
        </w:rPr>
        <w:t>thamgia$_2</w:t>
      </w:r>
    </w:p>
    <w:p w14:paraId="7B0AA2B9" w14:textId="77777777" w:rsidR="00E8744B" w:rsidRDefault="00000000">
      <w:pPr>
        <w:pStyle w:val="Kiu10"/>
      </w:pPr>
      <w:bookmarkStart w:id="65" w:name="_Toc215089166"/>
      <w:r>
        <w:t>Mô tả chi tiết các bảng, thuộc tính, và mối quan hệ giữa chúng.</w:t>
      </w:r>
      <w:bookmarkEnd w:id="65"/>
    </w:p>
    <w:p w14:paraId="6211944F" w14:textId="77777777" w:rsidR="00E8744B" w:rsidRDefault="00000000">
      <w:pPr>
        <w:rPr>
          <w:lang w:val="vi-VN"/>
        </w:rPr>
      </w:pPr>
      <w:r>
        <w:rPr>
          <w:lang w:val="vi-VN"/>
        </w:rPr>
        <w:t>Mô hình dữ liệu quan hệ toàn cục bao gồm 4 bảng chính: nhómnc, nhânviên, đềán, và thamgia, thể hiện các thực thể cốt lõi trong hệ thống quản lý nghiên cứu.</w:t>
      </w:r>
    </w:p>
    <w:p w14:paraId="57737357" w14:textId="77777777" w:rsidR="00E8744B" w:rsidRDefault="00000000">
      <w:pPr>
        <w:pStyle w:val="Chuthich"/>
        <w:keepNext/>
        <w:rPr>
          <w:lang w:val="vi-VN"/>
        </w:rPr>
      </w:pPr>
      <w:bookmarkStart w:id="66" w:name="_Toc215061813"/>
      <w:r>
        <w:rPr>
          <w:lang w:val="vi-VN"/>
        </w:rPr>
        <w:t xml:space="preserve">Bảng </w:t>
      </w:r>
      <w:r>
        <w:fldChar w:fldCharType="begin"/>
      </w:r>
      <w:r>
        <w:rPr>
          <w:lang w:val="vi-VN"/>
        </w:rPr>
        <w:instrText xml:space="preserve"> SEQ Bảng \* ARABIC </w:instrText>
      </w:r>
      <w:r>
        <w:fldChar w:fldCharType="separate"/>
      </w:r>
      <w:r>
        <w:rPr>
          <w:lang w:val="vi-VN"/>
        </w:rPr>
        <w:t>1</w:t>
      </w:r>
      <w:r>
        <w:fldChar w:fldCharType="end"/>
      </w:r>
      <w:r>
        <w:rPr>
          <w:lang w:val="vi-VN"/>
        </w:rPr>
        <w:t>. Nhómnc (Nhóm Nghiên Cứu)</w:t>
      </w:r>
      <w:bookmarkEnd w:id="66"/>
    </w:p>
    <w:tbl>
      <w:tblPr>
        <w:tblStyle w:val="LiBang"/>
        <w:tblW w:w="0" w:type="auto"/>
        <w:tblLook w:val="04A0" w:firstRow="1" w:lastRow="0" w:firstColumn="1" w:lastColumn="0" w:noHBand="0" w:noVBand="1"/>
      </w:tblPr>
      <w:tblGrid>
        <w:gridCol w:w="1414"/>
        <w:gridCol w:w="2239"/>
        <w:gridCol w:w="2344"/>
        <w:gridCol w:w="2774"/>
      </w:tblGrid>
      <w:tr w:rsidR="00E8744B" w14:paraId="59B15A6D" w14:textId="77777777">
        <w:tc>
          <w:tcPr>
            <w:tcW w:w="0" w:type="auto"/>
          </w:tcPr>
          <w:p w14:paraId="031CA5E1" w14:textId="77777777" w:rsidR="00E8744B" w:rsidRDefault="00000000">
            <w:pPr>
              <w:ind w:firstLine="0"/>
              <w:rPr>
                <w:lang w:val="vi-VN"/>
              </w:rPr>
            </w:pPr>
            <w:r>
              <w:rPr>
                <w:b/>
                <w:bCs/>
                <w:lang w:val="vi-VN"/>
              </w:rPr>
              <w:t>Tên Thuộc tính</w:t>
            </w:r>
          </w:p>
        </w:tc>
        <w:tc>
          <w:tcPr>
            <w:tcW w:w="0" w:type="auto"/>
          </w:tcPr>
          <w:p w14:paraId="7D1450F9" w14:textId="77777777" w:rsidR="00E8744B" w:rsidRDefault="00000000">
            <w:pPr>
              <w:ind w:firstLine="0"/>
              <w:rPr>
                <w:lang w:val="vi-VN"/>
              </w:rPr>
            </w:pPr>
            <w:r>
              <w:rPr>
                <w:b/>
                <w:bCs/>
                <w:lang w:val="vi-VN"/>
              </w:rPr>
              <w:t>Kiểu dữ liệu</w:t>
            </w:r>
          </w:p>
        </w:tc>
        <w:tc>
          <w:tcPr>
            <w:tcW w:w="0" w:type="auto"/>
          </w:tcPr>
          <w:p w14:paraId="0F734F0F" w14:textId="77777777" w:rsidR="00E8744B" w:rsidRDefault="00000000">
            <w:pPr>
              <w:ind w:firstLine="0"/>
              <w:rPr>
                <w:lang w:val="vi-VN"/>
              </w:rPr>
            </w:pPr>
            <w:r>
              <w:rPr>
                <w:b/>
                <w:bCs/>
                <w:lang w:val="vi-VN"/>
              </w:rPr>
              <w:t>Mô tả</w:t>
            </w:r>
          </w:p>
        </w:tc>
        <w:tc>
          <w:tcPr>
            <w:tcW w:w="0" w:type="auto"/>
          </w:tcPr>
          <w:p w14:paraId="55AC9A89" w14:textId="77777777" w:rsidR="00E8744B" w:rsidRDefault="00000000">
            <w:pPr>
              <w:ind w:firstLine="0"/>
              <w:rPr>
                <w:lang w:val="vi-VN"/>
              </w:rPr>
            </w:pPr>
            <w:r>
              <w:rPr>
                <w:b/>
                <w:bCs/>
                <w:lang w:val="vi-VN"/>
              </w:rPr>
              <w:t>Ràng buộc</w:t>
            </w:r>
          </w:p>
        </w:tc>
      </w:tr>
      <w:tr w:rsidR="00E8744B" w14:paraId="4C4EB4EA" w14:textId="77777777">
        <w:tc>
          <w:tcPr>
            <w:tcW w:w="0" w:type="auto"/>
          </w:tcPr>
          <w:p w14:paraId="03E6ED94" w14:textId="77777777" w:rsidR="00E8744B" w:rsidRDefault="00000000">
            <w:pPr>
              <w:ind w:firstLine="0"/>
              <w:rPr>
                <w:lang w:val="vi-VN"/>
              </w:rPr>
            </w:pPr>
            <w:r>
              <w:rPr>
                <w:b/>
                <w:bCs/>
                <w:lang w:val="vi-VN"/>
              </w:rPr>
              <w:t>mãnhóm</w:t>
            </w:r>
          </w:p>
        </w:tc>
        <w:tc>
          <w:tcPr>
            <w:tcW w:w="0" w:type="auto"/>
          </w:tcPr>
          <w:p w14:paraId="4D350268" w14:textId="77777777" w:rsidR="00E8744B" w:rsidRDefault="00000000">
            <w:pPr>
              <w:ind w:firstLine="0"/>
              <w:rPr>
                <w:lang w:val="vi-VN"/>
              </w:rPr>
            </w:pPr>
            <w:r>
              <w:rPr>
                <w:lang w:val="vi-VN"/>
              </w:rPr>
              <w:t>CHAR(5)</w:t>
            </w:r>
          </w:p>
        </w:tc>
        <w:tc>
          <w:tcPr>
            <w:tcW w:w="0" w:type="auto"/>
          </w:tcPr>
          <w:p w14:paraId="05AA401A" w14:textId="77777777" w:rsidR="00E8744B" w:rsidRDefault="00000000">
            <w:pPr>
              <w:ind w:firstLine="0"/>
              <w:rPr>
                <w:lang w:val="vi-VN"/>
              </w:rPr>
            </w:pPr>
            <w:r>
              <w:rPr>
                <w:lang w:val="vi-VN"/>
              </w:rPr>
              <w:t>Mã định danh duy nhất của nhóm nghiên cứu.</w:t>
            </w:r>
          </w:p>
        </w:tc>
        <w:tc>
          <w:tcPr>
            <w:tcW w:w="0" w:type="auto"/>
          </w:tcPr>
          <w:p w14:paraId="6F69E3A2" w14:textId="77777777" w:rsidR="00E8744B" w:rsidRDefault="00000000">
            <w:pPr>
              <w:ind w:firstLine="0"/>
              <w:rPr>
                <w:lang w:val="vi-VN"/>
              </w:rPr>
            </w:pPr>
            <w:r>
              <w:rPr>
                <w:lang w:val="vi-VN"/>
              </w:rPr>
              <w:t>Khóa chính (PK)</w:t>
            </w:r>
          </w:p>
        </w:tc>
      </w:tr>
      <w:tr w:rsidR="00E8744B" w14:paraId="1AAF9D0D" w14:textId="77777777">
        <w:tc>
          <w:tcPr>
            <w:tcW w:w="0" w:type="auto"/>
          </w:tcPr>
          <w:p w14:paraId="027F409D" w14:textId="77777777" w:rsidR="00E8744B" w:rsidRDefault="00000000">
            <w:pPr>
              <w:ind w:firstLine="0"/>
              <w:rPr>
                <w:lang w:val="vi-VN"/>
              </w:rPr>
            </w:pPr>
            <w:r>
              <w:rPr>
                <w:b/>
                <w:bCs/>
                <w:lang w:val="vi-VN"/>
              </w:rPr>
              <w:t>tênnhóm</w:t>
            </w:r>
          </w:p>
        </w:tc>
        <w:tc>
          <w:tcPr>
            <w:tcW w:w="0" w:type="auto"/>
          </w:tcPr>
          <w:p w14:paraId="66DE8513" w14:textId="77777777" w:rsidR="00E8744B" w:rsidRDefault="00000000">
            <w:pPr>
              <w:ind w:firstLine="0"/>
              <w:rPr>
                <w:lang w:val="vi-VN"/>
              </w:rPr>
            </w:pPr>
            <w:r>
              <w:rPr>
                <w:lang w:val="vi-VN"/>
              </w:rPr>
              <w:t>NVARCHAR(100)</w:t>
            </w:r>
          </w:p>
        </w:tc>
        <w:tc>
          <w:tcPr>
            <w:tcW w:w="0" w:type="auto"/>
          </w:tcPr>
          <w:p w14:paraId="01A41309" w14:textId="77777777" w:rsidR="00E8744B" w:rsidRDefault="00000000">
            <w:pPr>
              <w:ind w:firstLine="0"/>
              <w:rPr>
                <w:lang w:val="vi-VN"/>
              </w:rPr>
            </w:pPr>
            <w:r>
              <w:rPr>
                <w:lang w:val="vi-VN"/>
              </w:rPr>
              <w:t>Tên đầy đủ của nhóm nghiên cứu.</w:t>
            </w:r>
          </w:p>
        </w:tc>
        <w:tc>
          <w:tcPr>
            <w:tcW w:w="0" w:type="auto"/>
          </w:tcPr>
          <w:p w14:paraId="0E7ADE52" w14:textId="77777777" w:rsidR="00E8744B" w:rsidRDefault="00000000">
            <w:pPr>
              <w:ind w:firstLine="0"/>
              <w:rPr>
                <w:lang w:val="vi-VN"/>
              </w:rPr>
            </w:pPr>
            <w:r>
              <w:rPr>
                <w:lang w:val="vi-VN"/>
              </w:rPr>
              <w:t>Bắt buộc (NOT NULL)</w:t>
            </w:r>
          </w:p>
        </w:tc>
      </w:tr>
      <w:tr w:rsidR="00E8744B" w14:paraId="133A47EC" w14:textId="77777777">
        <w:tc>
          <w:tcPr>
            <w:tcW w:w="0" w:type="auto"/>
          </w:tcPr>
          <w:p w14:paraId="5E28AF9C" w14:textId="77777777" w:rsidR="00E8744B" w:rsidRDefault="00000000">
            <w:pPr>
              <w:ind w:firstLine="0"/>
              <w:rPr>
                <w:lang w:val="vi-VN"/>
              </w:rPr>
            </w:pPr>
            <w:r>
              <w:rPr>
                <w:b/>
                <w:bCs/>
                <w:lang w:val="vi-VN"/>
              </w:rPr>
              <w:lastRenderedPageBreak/>
              <w:t>tênphòng</w:t>
            </w:r>
          </w:p>
        </w:tc>
        <w:tc>
          <w:tcPr>
            <w:tcW w:w="0" w:type="auto"/>
          </w:tcPr>
          <w:p w14:paraId="59E5D87D" w14:textId="77777777" w:rsidR="00E8744B" w:rsidRDefault="00000000">
            <w:pPr>
              <w:ind w:firstLine="0"/>
              <w:rPr>
                <w:lang w:val="vi-VN"/>
              </w:rPr>
            </w:pPr>
            <w:r>
              <w:rPr>
                <w:lang w:val="vi-VN"/>
              </w:rPr>
              <w:t>CHAR(2)</w:t>
            </w:r>
          </w:p>
        </w:tc>
        <w:tc>
          <w:tcPr>
            <w:tcW w:w="0" w:type="auto"/>
          </w:tcPr>
          <w:p w14:paraId="61AF0947" w14:textId="77777777" w:rsidR="00E8744B" w:rsidRDefault="00000000">
            <w:pPr>
              <w:ind w:firstLine="0"/>
              <w:rPr>
                <w:lang w:val="vi-VN"/>
              </w:rPr>
            </w:pPr>
            <w:r>
              <w:rPr>
                <w:lang w:val="vi-VN"/>
              </w:rPr>
              <w:t>Tên phòng ban mà nhóm nghiên cứu trực thuộc (Ví dụ: 'P1', 'P2').</w:t>
            </w:r>
          </w:p>
        </w:tc>
        <w:tc>
          <w:tcPr>
            <w:tcW w:w="0" w:type="auto"/>
          </w:tcPr>
          <w:p w14:paraId="1303C8C7" w14:textId="77777777" w:rsidR="00E8744B" w:rsidRDefault="00000000">
            <w:pPr>
              <w:ind w:firstLine="0"/>
              <w:rPr>
                <w:lang w:val="vi-VN"/>
              </w:rPr>
            </w:pPr>
            <w:r>
              <w:rPr>
                <w:lang w:val="vi-VN"/>
              </w:rPr>
              <w:t>Phân mảnh sơ cấp (Primary Horizontal Fragmentation)</w:t>
            </w:r>
          </w:p>
        </w:tc>
      </w:tr>
    </w:tbl>
    <w:p w14:paraId="3DE5E31B" w14:textId="77777777" w:rsidR="00E8744B" w:rsidRDefault="00E8744B">
      <w:pPr>
        <w:rPr>
          <w:lang w:val="vi-VN"/>
        </w:rPr>
      </w:pPr>
    </w:p>
    <w:p w14:paraId="37464964" w14:textId="77777777" w:rsidR="00E8744B" w:rsidRDefault="00000000">
      <w:pPr>
        <w:pStyle w:val="Chuthich"/>
        <w:keepNext/>
        <w:rPr>
          <w:lang w:val="vi-VN"/>
        </w:rPr>
      </w:pPr>
      <w:bookmarkStart w:id="67" w:name="_Toc215061814"/>
      <w:r>
        <w:t xml:space="preserve">Bảng </w:t>
      </w:r>
      <w:r>
        <w:fldChar w:fldCharType="begin"/>
      </w:r>
      <w:r>
        <w:instrText xml:space="preserve"> SEQ Bảng \* ARABIC </w:instrText>
      </w:r>
      <w:r>
        <w:fldChar w:fldCharType="separate"/>
      </w:r>
      <w:r>
        <w:t>2</w:t>
      </w:r>
      <w:r>
        <w:fldChar w:fldCharType="end"/>
      </w:r>
      <w:r>
        <w:rPr>
          <w:lang w:val="vi-VN"/>
        </w:rPr>
        <w:t>. Nhânviên (Nhân Viên)</w:t>
      </w:r>
      <w:bookmarkEnd w:id="67"/>
    </w:p>
    <w:tbl>
      <w:tblPr>
        <w:tblStyle w:val="LiBang"/>
        <w:tblW w:w="0" w:type="auto"/>
        <w:tblLook w:val="04A0" w:firstRow="1" w:lastRow="0" w:firstColumn="1" w:lastColumn="0" w:noHBand="0" w:noVBand="1"/>
      </w:tblPr>
      <w:tblGrid>
        <w:gridCol w:w="1405"/>
        <w:gridCol w:w="2239"/>
        <w:gridCol w:w="2090"/>
        <w:gridCol w:w="3037"/>
      </w:tblGrid>
      <w:tr w:rsidR="00E8744B" w14:paraId="25B477BB" w14:textId="77777777">
        <w:tc>
          <w:tcPr>
            <w:tcW w:w="0" w:type="auto"/>
          </w:tcPr>
          <w:p w14:paraId="1E7A5F37" w14:textId="77777777" w:rsidR="00E8744B" w:rsidRDefault="00000000">
            <w:pPr>
              <w:ind w:firstLine="0"/>
              <w:rPr>
                <w:lang w:val="vi-VN"/>
              </w:rPr>
            </w:pPr>
            <w:r>
              <w:rPr>
                <w:b/>
                <w:bCs/>
                <w:lang w:val="vi-VN"/>
              </w:rPr>
              <w:t>Tên Thuộc tính</w:t>
            </w:r>
          </w:p>
        </w:tc>
        <w:tc>
          <w:tcPr>
            <w:tcW w:w="0" w:type="auto"/>
          </w:tcPr>
          <w:p w14:paraId="57A38B4F" w14:textId="77777777" w:rsidR="00E8744B" w:rsidRDefault="00000000">
            <w:pPr>
              <w:ind w:firstLine="0"/>
              <w:rPr>
                <w:lang w:val="vi-VN"/>
              </w:rPr>
            </w:pPr>
            <w:r>
              <w:rPr>
                <w:b/>
                <w:bCs/>
                <w:lang w:val="vi-VN"/>
              </w:rPr>
              <w:t>Kiểu dữ liệu</w:t>
            </w:r>
          </w:p>
        </w:tc>
        <w:tc>
          <w:tcPr>
            <w:tcW w:w="0" w:type="auto"/>
          </w:tcPr>
          <w:p w14:paraId="382436BB" w14:textId="77777777" w:rsidR="00E8744B" w:rsidRDefault="00000000">
            <w:pPr>
              <w:ind w:firstLine="0"/>
              <w:rPr>
                <w:lang w:val="vi-VN"/>
              </w:rPr>
            </w:pPr>
            <w:r>
              <w:rPr>
                <w:b/>
                <w:bCs/>
                <w:lang w:val="vi-VN"/>
              </w:rPr>
              <w:t>Mô tả</w:t>
            </w:r>
          </w:p>
        </w:tc>
        <w:tc>
          <w:tcPr>
            <w:tcW w:w="0" w:type="auto"/>
          </w:tcPr>
          <w:p w14:paraId="60548663" w14:textId="77777777" w:rsidR="00E8744B" w:rsidRDefault="00000000">
            <w:pPr>
              <w:ind w:hanging="14"/>
              <w:rPr>
                <w:lang w:val="vi-VN"/>
              </w:rPr>
            </w:pPr>
            <w:r>
              <w:rPr>
                <w:b/>
                <w:bCs/>
                <w:lang w:val="vi-VN"/>
              </w:rPr>
              <w:t>Ràng buộc</w:t>
            </w:r>
          </w:p>
        </w:tc>
      </w:tr>
      <w:tr w:rsidR="00E8744B" w14:paraId="24748259" w14:textId="77777777">
        <w:tc>
          <w:tcPr>
            <w:tcW w:w="0" w:type="auto"/>
          </w:tcPr>
          <w:p w14:paraId="17620CC4" w14:textId="77777777" w:rsidR="00E8744B" w:rsidRDefault="00000000">
            <w:pPr>
              <w:ind w:firstLine="0"/>
              <w:rPr>
                <w:lang w:val="vi-VN"/>
              </w:rPr>
            </w:pPr>
            <w:r>
              <w:rPr>
                <w:b/>
                <w:bCs/>
                <w:lang w:val="vi-VN"/>
              </w:rPr>
              <w:t>mãnv</w:t>
            </w:r>
          </w:p>
        </w:tc>
        <w:tc>
          <w:tcPr>
            <w:tcW w:w="0" w:type="auto"/>
          </w:tcPr>
          <w:p w14:paraId="279067CA" w14:textId="77777777" w:rsidR="00E8744B" w:rsidRDefault="00000000">
            <w:pPr>
              <w:ind w:firstLine="0"/>
              <w:rPr>
                <w:lang w:val="vi-VN"/>
              </w:rPr>
            </w:pPr>
            <w:r>
              <w:rPr>
                <w:lang w:val="vi-VN"/>
              </w:rPr>
              <w:t>CHAR(6)</w:t>
            </w:r>
          </w:p>
        </w:tc>
        <w:tc>
          <w:tcPr>
            <w:tcW w:w="0" w:type="auto"/>
          </w:tcPr>
          <w:p w14:paraId="69EA66C7" w14:textId="77777777" w:rsidR="00E8744B" w:rsidRDefault="00000000">
            <w:pPr>
              <w:ind w:firstLine="0"/>
              <w:rPr>
                <w:lang w:val="vi-VN"/>
              </w:rPr>
            </w:pPr>
            <w:r>
              <w:rPr>
                <w:lang w:val="vi-VN"/>
              </w:rPr>
              <w:t>Mã định danh duy nhất của nhân viên.</w:t>
            </w:r>
          </w:p>
        </w:tc>
        <w:tc>
          <w:tcPr>
            <w:tcW w:w="0" w:type="auto"/>
          </w:tcPr>
          <w:p w14:paraId="6075DB8C" w14:textId="77777777" w:rsidR="00E8744B" w:rsidRDefault="00000000">
            <w:pPr>
              <w:ind w:hanging="14"/>
              <w:rPr>
                <w:lang w:val="vi-VN"/>
              </w:rPr>
            </w:pPr>
            <w:r>
              <w:rPr>
                <w:lang w:val="vi-VN"/>
              </w:rPr>
              <w:t>Khóa chính (PK)</w:t>
            </w:r>
          </w:p>
        </w:tc>
      </w:tr>
      <w:tr w:rsidR="00E8744B" w14:paraId="78617A52" w14:textId="77777777">
        <w:tc>
          <w:tcPr>
            <w:tcW w:w="0" w:type="auto"/>
          </w:tcPr>
          <w:p w14:paraId="24B946CF" w14:textId="77777777" w:rsidR="00E8744B" w:rsidRDefault="00000000">
            <w:pPr>
              <w:ind w:firstLine="0"/>
              <w:rPr>
                <w:lang w:val="vi-VN"/>
              </w:rPr>
            </w:pPr>
            <w:r>
              <w:rPr>
                <w:b/>
                <w:bCs/>
                <w:lang w:val="vi-VN"/>
              </w:rPr>
              <w:t>họtên</w:t>
            </w:r>
          </w:p>
        </w:tc>
        <w:tc>
          <w:tcPr>
            <w:tcW w:w="0" w:type="auto"/>
          </w:tcPr>
          <w:p w14:paraId="72DE28B2" w14:textId="77777777" w:rsidR="00E8744B" w:rsidRDefault="00000000">
            <w:pPr>
              <w:ind w:firstLine="0"/>
              <w:rPr>
                <w:lang w:val="vi-VN"/>
              </w:rPr>
            </w:pPr>
            <w:r>
              <w:rPr>
                <w:lang w:val="vi-VN"/>
              </w:rPr>
              <w:t>NVARCHAR(100)</w:t>
            </w:r>
          </w:p>
        </w:tc>
        <w:tc>
          <w:tcPr>
            <w:tcW w:w="0" w:type="auto"/>
          </w:tcPr>
          <w:p w14:paraId="4FCC2907" w14:textId="77777777" w:rsidR="00E8744B" w:rsidRDefault="00000000">
            <w:pPr>
              <w:ind w:firstLine="0"/>
              <w:rPr>
                <w:lang w:val="vi-VN"/>
              </w:rPr>
            </w:pPr>
            <w:r>
              <w:rPr>
                <w:lang w:val="vi-VN"/>
              </w:rPr>
              <w:t>Họ tên đầy đủ của nhân viên.</w:t>
            </w:r>
          </w:p>
        </w:tc>
        <w:tc>
          <w:tcPr>
            <w:tcW w:w="0" w:type="auto"/>
          </w:tcPr>
          <w:p w14:paraId="664ECED4" w14:textId="77777777" w:rsidR="00E8744B" w:rsidRDefault="00000000">
            <w:pPr>
              <w:ind w:hanging="14"/>
              <w:rPr>
                <w:lang w:val="vi-VN"/>
              </w:rPr>
            </w:pPr>
            <w:r>
              <w:rPr>
                <w:lang w:val="vi-VN"/>
              </w:rPr>
              <w:t>Bắt buộc (NOT NULL)</w:t>
            </w:r>
          </w:p>
        </w:tc>
      </w:tr>
      <w:tr w:rsidR="00E8744B" w:rsidRPr="00A25F6C" w14:paraId="11B55C20" w14:textId="77777777">
        <w:tc>
          <w:tcPr>
            <w:tcW w:w="0" w:type="auto"/>
          </w:tcPr>
          <w:p w14:paraId="4E9E9DCA" w14:textId="77777777" w:rsidR="00E8744B" w:rsidRDefault="00000000">
            <w:pPr>
              <w:ind w:firstLine="0"/>
              <w:rPr>
                <w:lang w:val="vi-VN"/>
              </w:rPr>
            </w:pPr>
            <w:r>
              <w:rPr>
                <w:b/>
                <w:bCs/>
                <w:lang w:val="vi-VN"/>
              </w:rPr>
              <w:t>mãnhóm</w:t>
            </w:r>
          </w:p>
        </w:tc>
        <w:tc>
          <w:tcPr>
            <w:tcW w:w="0" w:type="auto"/>
          </w:tcPr>
          <w:p w14:paraId="36182DEB" w14:textId="77777777" w:rsidR="00E8744B" w:rsidRDefault="00000000">
            <w:pPr>
              <w:ind w:firstLine="0"/>
              <w:rPr>
                <w:lang w:val="vi-VN"/>
              </w:rPr>
            </w:pPr>
            <w:r>
              <w:rPr>
                <w:lang w:val="vi-VN"/>
              </w:rPr>
              <w:t>CHAR(5)</w:t>
            </w:r>
          </w:p>
        </w:tc>
        <w:tc>
          <w:tcPr>
            <w:tcW w:w="0" w:type="auto"/>
          </w:tcPr>
          <w:p w14:paraId="58A65A8D" w14:textId="77777777" w:rsidR="00E8744B" w:rsidRDefault="00000000">
            <w:pPr>
              <w:ind w:firstLine="0"/>
              <w:rPr>
                <w:lang w:val="vi-VN"/>
              </w:rPr>
            </w:pPr>
            <w:r>
              <w:rPr>
                <w:lang w:val="vi-VN"/>
              </w:rPr>
              <w:t>Mã nhóm nghiên cứu mà nhân viên trực thuộc.</w:t>
            </w:r>
          </w:p>
        </w:tc>
        <w:tc>
          <w:tcPr>
            <w:tcW w:w="0" w:type="auto"/>
          </w:tcPr>
          <w:p w14:paraId="00ECA653" w14:textId="77777777" w:rsidR="00E8744B" w:rsidRDefault="00000000">
            <w:pPr>
              <w:ind w:hanging="14"/>
              <w:rPr>
                <w:lang w:val="vi-VN"/>
              </w:rPr>
            </w:pPr>
            <w:r>
              <w:rPr>
                <w:lang w:val="vi-VN"/>
              </w:rPr>
              <w:t>Khóa ngoại (FK) tham chiếu đến nhómnc.mãnhóm</w:t>
            </w:r>
          </w:p>
        </w:tc>
      </w:tr>
    </w:tbl>
    <w:p w14:paraId="759C0446" w14:textId="77777777" w:rsidR="00E8744B" w:rsidRDefault="00E8744B">
      <w:pPr>
        <w:ind w:firstLine="0"/>
        <w:rPr>
          <w:lang w:val="vi-VN"/>
        </w:rPr>
      </w:pPr>
    </w:p>
    <w:p w14:paraId="7D5CF629" w14:textId="77777777" w:rsidR="00E8744B" w:rsidRDefault="00000000">
      <w:pPr>
        <w:pStyle w:val="Chuthich"/>
        <w:keepNext/>
        <w:rPr>
          <w:lang w:val="vi-VN"/>
        </w:rPr>
      </w:pPr>
      <w:bookmarkStart w:id="68" w:name="_Toc215061815"/>
      <w:r>
        <w:rPr>
          <w:lang w:val="vi-VN"/>
        </w:rPr>
        <w:t xml:space="preserve">Bảng </w:t>
      </w:r>
      <w:r>
        <w:fldChar w:fldCharType="begin"/>
      </w:r>
      <w:r>
        <w:rPr>
          <w:lang w:val="vi-VN"/>
        </w:rPr>
        <w:instrText xml:space="preserve"> SEQ Bảng \* ARABIC </w:instrText>
      </w:r>
      <w:r>
        <w:fldChar w:fldCharType="separate"/>
      </w:r>
      <w:r>
        <w:rPr>
          <w:lang w:val="vi-VN"/>
        </w:rPr>
        <w:t>3</w:t>
      </w:r>
      <w:r>
        <w:fldChar w:fldCharType="end"/>
      </w:r>
      <w:r>
        <w:rPr>
          <w:lang w:val="vi-VN"/>
        </w:rPr>
        <w:t>. Đềán (Đề Án)</w:t>
      </w:r>
      <w:bookmarkEnd w:id="68"/>
    </w:p>
    <w:tbl>
      <w:tblPr>
        <w:tblStyle w:val="LiBang"/>
        <w:tblW w:w="0" w:type="auto"/>
        <w:tblLook w:val="04A0" w:firstRow="1" w:lastRow="0" w:firstColumn="1" w:lastColumn="0" w:noHBand="0" w:noVBand="1"/>
      </w:tblPr>
      <w:tblGrid>
        <w:gridCol w:w="1385"/>
        <w:gridCol w:w="2243"/>
        <w:gridCol w:w="2201"/>
        <w:gridCol w:w="2942"/>
      </w:tblGrid>
      <w:tr w:rsidR="00E8744B" w14:paraId="1D04959A" w14:textId="77777777">
        <w:tc>
          <w:tcPr>
            <w:tcW w:w="0" w:type="auto"/>
          </w:tcPr>
          <w:p w14:paraId="725C8DBC" w14:textId="77777777" w:rsidR="00E8744B" w:rsidRDefault="00000000">
            <w:pPr>
              <w:ind w:firstLine="0"/>
              <w:rPr>
                <w:lang w:val="vi-VN"/>
              </w:rPr>
            </w:pPr>
            <w:r>
              <w:rPr>
                <w:b/>
                <w:bCs/>
                <w:lang w:val="vi-VN"/>
              </w:rPr>
              <w:t>Tên Thuộc tính</w:t>
            </w:r>
          </w:p>
        </w:tc>
        <w:tc>
          <w:tcPr>
            <w:tcW w:w="0" w:type="auto"/>
          </w:tcPr>
          <w:p w14:paraId="63B65576" w14:textId="77777777" w:rsidR="00E8744B" w:rsidRDefault="00000000">
            <w:pPr>
              <w:ind w:hanging="29"/>
              <w:rPr>
                <w:lang w:val="vi-VN"/>
              </w:rPr>
            </w:pPr>
            <w:r>
              <w:rPr>
                <w:b/>
                <w:bCs/>
                <w:lang w:val="vi-VN"/>
              </w:rPr>
              <w:t>Kiểu dữ liệu</w:t>
            </w:r>
          </w:p>
        </w:tc>
        <w:tc>
          <w:tcPr>
            <w:tcW w:w="0" w:type="auto"/>
          </w:tcPr>
          <w:p w14:paraId="64F98CEC" w14:textId="77777777" w:rsidR="00E8744B" w:rsidRDefault="00000000">
            <w:pPr>
              <w:ind w:firstLine="0"/>
              <w:rPr>
                <w:lang w:val="vi-VN"/>
              </w:rPr>
            </w:pPr>
            <w:r>
              <w:rPr>
                <w:b/>
                <w:bCs/>
                <w:lang w:val="vi-VN"/>
              </w:rPr>
              <w:t>Mô tả</w:t>
            </w:r>
          </w:p>
        </w:tc>
        <w:tc>
          <w:tcPr>
            <w:tcW w:w="0" w:type="auto"/>
          </w:tcPr>
          <w:p w14:paraId="54A019A4" w14:textId="77777777" w:rsidR="00E8744B" w:rsidRDefault="00000000">
            <w:pPr>
              <w:ind w:hanging="14"/>
              <w:rPr>
                <w:lang w:val="vi-VN"/>
              </w:rPr>
            </w:pPr>
            <w:r>
              <w:rPr>
                <w:b/>
                <w:bCs/>
                <w:lang w:val="vi-VN"/>
              </w:rPr>
              <w:t>Ràng buộc</w:t>
            </w:r>
          </w:p>
        </w:tc>
      </w:tr>
      <w:tr w:rsidR="00E8744B" w14:paraId="404C2E1D" w14:textId="77777777">
        <w:tc>
          <w:tcPr>
            <w:tcW w:w="0" w:type="auto"/>
          </w:tcPr>
          <w:p w14:paraId="53EBF36F" w14:textId="77777777" w:rsidR="00E8744B" w:rsidRDefault="00000000">
            <w:pPr>
              <w:ind w:firstLine="0"/>
              <w:rPr>
                <w:lang w:val="vi-VN"/>
              </w:rPr>
            </w:pPr>
            <w:r>
              <w:rPr>
                <w:b/>
                <w:bCs/>
                <w:lang w:val="vi-VN"/>
              </w:rPr>
              <w:t>mãđá</w:t>
            </w:r>
          </w:p>
        </w:tc>
        <w:tc>
          <w:tcPr>
            <w:tcW w:w="0" w:type="auto"/>
          </w:tcPr>
          <w:p w14:paraId="1DE6D5E6" w14:textId="77777777" w:rsidR="00E8744B" w:rsidRDefault="00000000">
            <w:pPr>
              <w:ind w:hanging="29"/>
              <w:rPr>
                <w:lang w:val="vi-VN"/>
              </w:rPr>
            </w:pPr>
            <w:r>
              <w:rPr>
                <w:lang w:val="vi-VN"/>
              </w:rPr>
              <w:t>CHAR(5)</w:t>
            </w:r>
          </w:p>
        </w:tc>
        <w:tc>
          <w:tcPr>
            <w:tcW w:w="0" w:type="auto"/>
          </w:tcPr>
          <w:p w14:paraId="3BA89399" w14:textId="77777777" w:rsidR="00E8744B" w:rsidRDefault="00000000">
            <w:pPr>
              <w:ind w:firstLine="0"/>
              <w:rPr>
                <w:lang w:val="vi-VN"/>
              </w:rPr>
            </w:pPr>
            <w:r>
              <w:rPr>
                <w:lang w:val="vi-VN"/>
              </w:rPr>
              <w:t>Mã định danh duy nhất của đề án.</w:t>
            </w:r>
          </w:p>
        </w:tc>
        <w:tc>
          <w:tcPr>
            <w:tcW w:w="0" w:type="auto"/>
          </w:tcPr>
          <w:p w14:paraId="4D333384" w14:textId="77777777" w:rsidR="00E8744B" w:rsidRDefault="00000000">
            <w:pPr>
              <w:ind w:hanging="14"/>
              <w:rPr>
                <w:lang w:val="vi-VN"/>
              </w:rPr>
            </w:pPr>
            <w:r>
              <w:rPr>
                <w:lang w:val="vi-VN"/>
              </w:rPr>
              <w:t>Khóa chính (PK)</w:t>
            </w:r>
          </w:p>
        </w:tc>
      </w:tr>
      <w:tr w:rsidR="00E8744B" w14:paraId="2B295B4C" w14:textId="77777777">
        <w:tc>
          <w:tcPr>
            <w:tcW w:w="0" w:type="auto"/>
          </w:tcPr>
          <w:p w14:paraId="4591DC3C" w14:textId="77777777" w:rsidR="00E8744B" w:rsidRDefault="00000000">
            <w:pPr>
              <w:ind w:firstLine="0"/>
              <w:rPr>
                <w:lang w:val="vi-VN"/>
              </w:rPr>
            </w:pPr>
            <w:r>
              <w:rPr>
                <w:b/>
                <w:bCs/>
                <w:lang w:val="vi-VN"/>
              </w:rPr>
              <w:t>tênđá</w:t>
            </w:r>
          </w:p>
        </w:tc>
        <w:tc>
          <w:tcPr>
            <w:tcW w:w="0" w:type="auto"/>
          </w:tcPr>
          <w:p w14:paraId="07BAD180" w14:textId="77777777" w:rsidR="00E8744B" w:rsidRDefault="00000000">
            <w:pPr>
              <w:ind w:hanging="29"/>
              <w:rPr>
                <w:lang w:val="vi-VN"/>
              </w:rPr>
            </w:pPr>
            <w:r>
              <w:rPr>
                <w:lang w:val="vi-VN"/>
              </w:rPr>
              <w:t>NVARCHAR(100)</w:t>
            </w:r>
          </w:p>
        </w:tc>
        <w:tc>
          <w:tcPr>
            <w:tcW w:w="0" w:type="auto"/>
          </w:tcPr>
          <w:p w14:paraId="2503DDF7" w14:textId="77777777" w:rsidR="00E8744B" w:rsidRDefault="00000000">
            <w:pPr>
              <w:ind w:firstLine="0"/>
              <w:rPr>
                <w:lang w:val="vi-VN"/>
              </w:rPr>
            </w:pPr>
            <w:r>
              <w:rPr>
                <w:lang w:val="vi-VN"/>
              </w:rPr>
              <w:t>Tên đầy đủ của đề án.</w:t>
            </w:r>
          </w:p>
        </w:tc>
        <w:tc>
          <w:tcPr>
            <w:tcW w:w="0" w:type="auto"/>
          </w:tcPr>
          <w:p w14:paraId="206704A1" w14:textId="77777777" w:rsidR="00E8744B" w:rsidRDefault="00000000">
            <w:pPr>
              <w:ind w:hanging="14"/>
              <w:rPr>
                <w:lang w:val="vi-VN"/>
              </w:rPr>
            </w:pPr>
            <w:r>
              <w:rPr>
                <w:lang w:val="vi-VN"/>
              </w:rPr>
              <w:t>Bắt buộc (NOT NULL)</w:t>
            </w:r>
          </w:p>
        </w:tc>
      </w:tr>
      <w:tr w:rsidR="00E8744B" w:rsidRPr="00A25F6C" w14:paraId="29A4D06D" w14:textId="77777777">
        <w:tc>
          <w:tcPr>
            <w:tcW w:w="0" w:type="auto"/>
          </w:tcPr>
          <w:p w14:paraId="6CA03F09" w14:textId="77777777" w:rsidR="00E8744B" w:rsidRDefault="00000000">
            <w:pPr>
              <w:ind w:firstLine="0"/>
              <w:rPr>
                <w:lang w:val="vi-VN"/>
              </w:rPr>
            </w:pPr>
            <w:r>
              <w:rPr>
                <w:b/>
                <w:bCs/>
                <w:lang w:val="vi-VN"/>
              </w:rPr>
              <w:lastRenderedPageBreak/>
              <w:t>mãnhóm</w:t>
            </w:r>
          </w:p>
        </w:tc>
        <w:tc>
          <w:tcPr>
            <w:tcW w:w="0" w:type="auto"/>
          </w:tcPr>
          <w:p w14:paraId="5A9F2099" w14:textId="77777777" w:rsidR="00E8744B" w:rsidRDefault="00000000">
            <w:pPr>
              <w:ind w:hanging="29"/>
              <w:rPr>
                <w:lang w:val="vi-VN"/>
              </w:rPr>
            </w:pPr>
            <w:r>
              <w:rPr>
                <w:lang w:val="vi-VN"/>
              </w:rPr>
              <w:t>CHAR(5)</w:t>
            </w:r>
          </w:p>
        </w:tc>
        <w:tc>
          <w:tcPr>
            <w:tcW w:w="0" w:type="auto"/>
          </w:tcPr>
          <w:p w14:paraId="25B26FD1" w14:textId="77777777" w:rsidR="00E8744B" w:rsidRDefault="00000000">
            <w:pPr>
              <w:ind w:firstLine="0"/>
              <w:rPr>
                <w:lang w:val="vi-VN"/>
              </w:rPr>
            </w:pPr>
            <w:r>
              <w:rPr>
                <w:lang w:val="vi-VN"/>
              </w:rPr>
              <w:t>Mã nhóm nghiên cứu chịu trách nhiệm thực hiện đề án.</w:t>
            </w:r>
          </w:p>
        </w:tc>
        <w:tc>
          <w:tcPr>
            <w:tcW w:w="0" w:type="auto"/>
          </w:tcPr>
          <w:p w14:paraId="49785D6C" w14:textId="77777777" w:rsidR="00E8744B" w:rsidRDefault="00000000">
            <w:pPr>
              <w:ind w:hanging="14"/>
              <w:rPr>
                <w:lang w:val="vi-VN"/>
              </w:rPr>
            </w:pPr>
            <w:r>
              <w:rPr>
                <w:lang w:val="vi-VN"/>
              </w:rPr>
              <w:t>Khóa ngoại (FK) tham chiếu đến nhómnc.mãnhóm</w:t>
            </w:r>
          </w:p>
        </w:tc>
      </w:tr>
    </w:tbl>
    <w:p w14:paraId="32DCB76C" w14:textId="77777777" w:rsidR="00E8744B" w:rsidRDefault="00E8744B">
      <w:pPr>
        <w:rPr>
          <w:lang w:val="vi-VN"/>
        </w:rPr>
      </w:pPr>
    </w:p>
    <w:p w14:paraId="58756B32" w14:textId="77777777" w:rsidR="00E8744B" w:rsidRDefault="00000000">
      <w:pPr>
        <w:pStyle w:val="Chuthich"/>
        <w:keepNext/>
        <w:rPr>
          <w:lang w:val="vi-VN"/>
        </w:rPr>
      </w:pPr>
      <w:bookmarkStart w:id="69" w:name="_Toc215061816"/>
      <w:r>
        <w:t xml:space="preserve">Bảng </w:t>
      </w:r>
      <w:r>
        <w:fldChar w:fldCharType="begin"/>
      </w:r>
      <w:r>
        <w:instrText xml:space="preserve"> SEQ Bảng \* ARABIC </w:instrText>
      </w:r>
      <w:r>
        <w:fldChar w:fldCharType="separate"/>
      </w:r>
      <w:r>
        <w:t>4</w:t>
      </w:r>
      <w:r>
        <w:fldChar w:fldCharType="end"/>
      </w:r>
      <w:r>
        <w:rPr>
          <w:lang w:val="vi-VN"/>
        </w:rPr>
        <w:t>. Thamgia (Tham Gia)</w:t>
      </w:r>
      <w:bookmarkEnd w:id="69"/>
    </w:p>
    <w:tbl>
      <w:tblPr>
        <w:tblStyle w:val="LiBang"/>
        <w:tblW w:w="0" w:type="auto"/>
        <w:tblLook w:val="04A0" w:firstRow="1" w:lastRow="0" w:firstColumn="1" w:lastColumn="0" w:noHBand="0" w:noVBand="1"/>
      </w:tblPr>
      <w:tblGrid>
        <w:gridCol w:w="1282"/>
        <w:gridCol w:w="1363"/>
        <w:gridCol w:w="1797"/>
        <w:gridCol w:w="4329"/>
      </w:tblGrid>
      <w:tr w:rsidR="00E8744B" w14:paraId="427069A8" w14:textId="77777777">
        <w:tc>
          <w:tcPr>
            <w:tcW w:w="0" w:type="auto"/>
          </w:tcPr>
          <w:p w14:paraId="2B9E4983" w14:textId="77777777" w:rsidR="00E8744B" w:rsidRDefault="00000000">
            <w:pPr>
              <w:ind w:firstLine="0"/>
              <w:rPr>
                <w:lang w:val="vi-VN"/>
              </w:rPr>
            </w:pPr>
            <w:r>
              <w:rPr>
                <w:b/>
                <w:bCs/>
                <w:lang w:val="vi-VN"/>
              </w:rPr>
              <w:t>Tên Thuộc tính</w:t>
            </w:r>
          </w:p>
        </w:tc>
        <w:tc>
          <w:tcPr>
            <w:tcW w:w="0" w:type="auto"/>
          </w:tcPr>
          <w:p w14:paraId="7276F317" w14:textId="77777777" w:rsidR="00E8744B" w:rsidRDefault="00000000">
            <w:pPr>
              <w:ind w:firstLine="0"/>
              <w:rPr>
                <w:lang w:val="vi-VN"/>
              </w:rPr>
            </w:pPr>
            <w:r>
              <w:rPr>
                <w:b/>
                <w:bCs/>
                <w:lang w:val="vi-VN"/>
              </w:rPr>
              <w:t>Kiểu dữ liệu</w:t>
            </w:r>
          </w:p>
        </w:tc>
        <w:tc>
          <w:tcPr>
            <w:tcW w:w="0" w:type="auto"/>
          </w:tcPr>
          <w:p w14:paraId="5858A4A7" w14:textId="77777777" w:rsidR="00E8744B" w:rsidRDefault="00000000">
            <w:pPr>
              <w:ind w:firstLine="0"/>
              <w:rPr>
                <w:lang w:val="vi-VN"/>
              </w:rPr>
            </w:pPr>
            <w:r>
              <w:rPr>
                <w:b/>
                <w:bCs/>
                <w:lang w:val="vi-VN"/>
              </w:rPr>
              <w:t>Mô tả</w:t>
            </w:r>
          </w:p>
        </w:tc>
        <w:tc>
          <w:tcPr>
            <w:tcW w:w="0" w:type="auto"/>
          </w:tcPr>
          <w:p w14:paraId="5BB178B4" w14:textId="77777777" w:rsidR="00E8744B" w:rsidRDefault="00000000">
            <w:pPr>
              <w:ind w:firstLine="0"/>
              <w:rPr>
                <w:lang w:val="vi-VN"/>
              </w:rPr>
            </w:pPr>
            <w:r>
              <w:rPr>
                <w:b/>
                <w:bCs/>
                <w:lang w:val="vi-VN"/>
              </w:rPr>
              <w:t>Ràng buộc</w:t>
            </w:r>
          </w:p>
        </w:tc>
      </w:tr>
      <w:tr w:rsidR="00E8744B" w:rsidRPr="00A25F6C" w14:paraId="5AE51197" w14:textId="77777777">
        <w:tc>
          <w:tcPr>
            <w:tcW w:w="0" w:type="auto"/>
          </w:tcPr>
          <w:p w14:paraId="6D922AD2" w14:textId="77777777" w:rsidR="00E8744B" w:rsidRDefault="00000000">
            <w:pPr>
              <w:ind w:firstLine="0"/>
              <w:rPr>
                <w:lang w:val="vi-VN"/>
              </w:rPr>
            </w:pPr>
            <w:r>
              <w:rPr>
                <w:b/>
                <w:bCs/>
                <w:lang w:val="vi-VN"/>
              </w:rPr>
              <w:t>mãnv</w:t>
            </w:r>
          </w:p>
        </w:tc>
        <w:tc>
          <w:tcPr>
            <w:tcW w:w="0" w:type="auto"/>
          </w:tcPr>
          <w:p w14:paraId="1B819D7F" w14:textId="77777777" w:rsidR="00E8744B" w:rsidRDefault="00000000">
            <w:pPr>
              <w:ind w:firstLine="0"/>
              <w:rPr>
                <w:lang w:val="vi-VN"/>
              </w:rPr>
            </w:pPr>
            <w:r>
              <w:rPr>
                <w:lang w:val="vi-VN"/>
              </w:rPr>
              <w:t>CHAR(6)</w:t>
            </w:r>
          </w:p>
        </w:tc>
        <w:tc>
          <w:tcPr>
            <w:tcW w:w="0" w:type="auto"/>
          </w:tcPr>
          <w:p w14:paraId="5683D77E" w14:textId="77777777" w:rsidR="00E8744B" w:rsidRDefault="00000000">
            <w:pPr>
              <w:ind w:firstLine="0"/>
              <w:rPr>
                <w:lang w:val="vi-VN"/>
              </w:rPr>
            </w:pPr>
            <w:r>
              <w:rPr>
                <w:lang w:val="vi-VN"/>
              </w:rPr>
              <w:t>Mã nhân viên tham gia vào đề án.</w:t>
            </w:r>
          </w:p>
        </w:tc>
        <w:tc>
          <w:tcPr>
            <w:tcW w:w="0" w:type="auto"/>
          </w:tcPr>
          <w:p w14:paraId="1AEEEC1F" w14:textId="77777777" w:rsidR="00E8744B" w:rsidRDefault="00000000">
            <w:pPr>
              <w:ind w:firstLine="0"/>
              <w:rPr>
                <w:lang w:val="vi-VN"/>
              </w:rPr>
            </w:pPr>
            <w:r>
              <w:rPr>
                <w:lang w:val="vi-VN"/>
              </w:rPr>
              <w:t>Thành phần của Khóa chính (PK), Khóa ngoại (FK) tham chiếu đến nhânviên.mãnv</w:t>
            </w:r>
          </w:p>
        </w:tc>
      </w:tr>
      <w:tr w:rsidR="00E8744B" w:rsidRPr="00A25F6C" w14:paraId="7359F9FB" w14:textId="77777777">
        <w:tc>
          <w:tcPr>
            <w:tcW w:w="0" w:type="auto"/>
          </w:tcPr>
          <w:p w14:paraId="20E0ADC4" w14:textId="77777777" w:rsidR="00E8744B" w:rsidRDefault="00000000">
            <w:pPr>
              <w:ind w:firstLine="0"/>
              <w:rPr>
                <w:lang w:val="vi-VN"/>
              </w:rPr>
            </w:pPr>
            <w:r>
              <w:rPr>
                <w:b/>
                <w:bCs/>
                <w:lang w:val="vi-VN"/>
              </w:rPr>
              <w:t>mãđá</w:t>
            </w:r>
          </w:p>
        </w:tc>
        <w:tc>
          <w:tcPr>
            <w:tcW w:w="0" w:type="auto"/>
          </w:tcPr>
          <w:p w14:paraId="6676FEDC" w14:textId="77777777" w:rsidR="00E8744B" w:rsidRDefault="00000000">
            <w:pPr>
              <w:ind w:firstLine="0"/>
              <w:rPr>
                <w:lang w:val="vi-VN"/>
              </w:rPr>
            </w:pPr>
            <w:r>
              <w:rPr>
                <w:lang w:val="vi-VN"/>
              </w:rPr>
              <w:t>CHAR(5)</w:t>
            </w:r>
          </w:p>
        </w:tc>
        <w:tc>
          <w:tcPr>
            <w:tcW w:w="0" w:type="auto"/>
          </w:tcPr>
          <w:p w14:paraId="7E1C22C6" w14:textId="77777777" w:rsidR="00E8744B" w:rsidRDefault="00000000">
            <w:pPr>
              <w:ind w:firstLine="0"/>
              <w:rPr>
                <w:lang w:val="vi-VN"/>
              </w:rPr>
            </w:pPr>
            <w:r>
              <w:rPr>
                <w:lang w:val="vi-VN"/>
              </w:rPr>
              <w:t>Mã đề án mà nhân viên tham gia.</w:t>
            </w:r>
          </w:p>
        </w:tc>
        <w:tc>
          <w:tcPr>
            <w:tcW w:w="0" w:type="auto"/>
          </w:tcPr>
          <w:p w14:paraId="186EF281" w14:textId="77777777" w:rsidR="00E8744B" w:rsidRDefault="00000000">
            <w:pPr>
              <w:ind w:firstLine="0"/>
              <w:rPr>
                <w:lang w:val="vi-VN"/>
              </w:rPr>
            </w:pPr>
            <w:r>
              <w:rPr>
                <w:lang w:val="vi-VN"/>
              </w:rPr>
              <w:t>Thành phần của Khóa chính (PK), Khóa ngoại (FK) tham chiếu đến đềán.mãđá</w:t>
            </w:r>
          </w:p>
        </w:tc>
      </w:tr>
    </w:tbl>
    <w:p w14:paraId="5DD7F816" w14:textId="77777777" w:rsidR="00E8744B" w:rsidRDefault="00E8744B">
      <w:pPr>
        <w:ind w:firstLine="0"/>
        <w:rPr>
          <w:lang w:val="vi-VN"/>
        </w:rPr>
      </w:pPr>
    </w:p>
    <w:p w14:paraId="41553F08" w14:textId="77777777" w:rsidR="00E8744B" w:rsidRDefault="00000000">
      <w:pPr>
        <w:rPr>
          <w:b/>
          <w:bCs/>
          <w:lang w:val="vi-VN"/>
        </w:rPr>
      </w:pPr>
      <w:r>
        <w:rPr>
          <w:b/>
          <w:bCs/>
          <w:lang w:val="vi-VN"/>
        </w:rPr>
        <w:t>Mối Quan Hệ Giữa Các Bảng</w:t>
      </w:r>
    </w:p>
    <w:p w14:paraId="7E5FE3FA" w14:textId="77777777" w:rsidR="00E8744B" w:rsidRDefault="00000000">
      <w:pPr>
        <w:rPr>
          <w:lang w:val="vi-VN"/>
        </w:rPr>
      </w:pPr>
      <w:r>
        <w:rPr>
          <w:lang w:val="vi-VN"/>
        </w:rPr>
        <w:t>Hệ thống thiết lập các mối quan hệ một-nhiều (1:N) và nhiều-nhiều (N:N) như sau:</w:t>
      </w:r>
    </w:p>
    <w:p w14:paraId="3FB9F85D" w14:textId="77777777" w:rsidR="00E8744B" w:rsidRDefault="00000000">
      <w:pPr>
        <w:rPr>
          <w:lang w:val="vi-VN"/>
        </w:rPr>
      </w:pPr>
      <w:r>
        <w:rPr>
          <w:lang w:val="vi-VN"/>
        </w:rPr>
        <w:t>1:N giữa nhómnc và nhânviên: Một nhóm nghiên cứu có thể có nhiều nhân viên.</w:t>
      </w:r>
    </w:p>
    <w:p w14:paraId="5C79DC14" w14:textId="77777777" w:rsidR="00E8744B" w:rsidRDefault="00000000">
      <w:pPr>
        <w:rPr>
          <w:lang w:val="vi-VN"/>
        </w:rPr>
      </w:pPr>
      <w:r>
        <w:rPr>
          <w:lang w:val="vi-VN"/>
        </w:rPr>
        <w:t>1:N giữa nhómnc và đềán: Một nhóm nghiên cứu có thể thực hiện nhiều đề án.</w:t>
      </w:r>
    </w:p>
    <w:p w14:paraId="49FCD25E" w14:textId="77777777" w:rsidR="00E8744B" w:rsidRDefault="00000000">
      <w:pPr>
        <w:rPr>
          <w:lang w:val="vi-VN"/>
        </w:rPr>
      </w:pPr>
      <w:r>
        <w:rPr>
          <w:lang w:val="vi-VN"/>
        </w:rPr>
        <w:t>N:N giữa nhânviên và đềán: Được hiện thực thông qua bảng liên kết thamgia. Một nhân viên có thể tham gia nhiều đề án, và một đề án có thể có nhiều nhân viên tham gia.</w:t>
      </w:r>
    </w:p>
    <w:p w14:paraId="031F3798" w14:textId="77777777" w:rsidR="00E8744B" w:rsidRDefault="00E8744B">
      <w:pPr>
        <w:rPr>
          <w:lang w:val="vi-VN"/>
        </w:rPr>
      </w:pPr>
    </w:p>
    <w:p w14:paraId="5FA474B8" w14:textId="77777777" w:rsidR="00E8744B" w:rsidRDefault="00000000">
      <w:pPr>
        <w:pStyle w:val="Kiu3"/>
      </w:pPr>
      <w:bookmarkStart w:id="70" w:name="_Toc215089167"/>
      <w:r>
        <w:lastRenderedPageBreak/>
        <w:t>Phân tích phân mảnh</w:t>
      </w:r>
      <w:bookmarkEnd w:id="70"/>
    </w:p>
    <w:p w14:paraId="431EA105" w14:textId="77777777" w:rsidR="00E8744B" w:rsidRDefault="00000000">
      <w:pPr>
        <w:pStyle w:val="Kiu11"/>
      </w:pPr>
      <w:bookmarkStart w:id="71" w:name="_Toc215089168"/>
      <w:r>
        <w:t>Các biểu thức phân mảnh đã thiết kế (phân mảnh ngang).</w:t>
      </w:r>
      <w:bookmarkEnd w:id="71"/>
    </w:p>
    <w:p w14:paraId="0914160F" w14:textId="77777777" w:rsidR="00E8744B" w:rsidRDefault="00000000">
      <w:pPr>
        <w:rPr>
          <w:lang w:val="vi-VN"/>
        </w:rPr>
      </w:pPr>
      <w:r>
        <w:rPr>
          <w:lang w:val="vi-VN"/>
        </w:rPr>
        <w:t>Phân mảnh được thực hiện theo phòng (P1 và P2) và phân mảnh dẫn xuất (Derived Horizontal Fragmentation) theo quan hệ nhómnc.</w:t>
      </w:r>
    </w:p>
    <w:p w14:paraId="629EFDBC" w14:textId="77777777" w:rsidR="00E8744B" w:rsidRDefault="00000000">
      <w:pPr>
        <w:rPr>
          <w:lang w:val="vi-VN"/>
        </w:rPr>
      </w:pPr>
      <w:r>
        <w:rPr>
          <w:lang w:val="vi-VN"/>
        </w:rPr>
        <w:t>Bảng nhómnc (Phân mảnh ngang sơ cấp - Primary Horizontal Fragmentation):</w:t>
      </w:r>
    </w:p>
    <w:p w14:paraId="08790FA9" w14:textId="77777777" w:rsidR="00E8744B" w:rsidRDefault="00000000">
      <w:pPr>
        <w:rPr>
          <w:lang w:val="vi-VN"/>
        </w:rPr>
      </w:pPr>
      <w:r>
        <w:rPr>
          <w:lang w:val="vi-VN"/>
        </w:rPr>
        <w:t>nhómnc$_1 = \sigma_{tênphòng='P1'} (nhómnc)$ (Phòng P1)</w:t>
      </w:r>
    </w:p>
    <w:p w14:paraId="275A6B43" w14:textId="77777777" w:rsidR="00E8744B" w:rsidRDefault="00000000">
      <w:pPr>
        <w:rPr>
          <w:lang w:val="vi-VN"/>
        </w:rPr>
      </w:pPr>
      <w:r>
        <w:rPr>
          <w:lang w:val="vi-VN"/>
        </w:rPr>
        <w:t>nhómnc$_2 = \sigma_{tênphòng='P2'} (nhómnc)$ (Phòng P2)</w:t>
      </w:r>
    </w:p>
    <w:p w14:paraId="52D1AAE7" w14:textId="77777777" w:rsidR="00E8744B" w:rsidRDefault="00000000">
      <w:pPr>
        <w:rPr>
          <w:lang w:val="vi-VN"/>
        </w:rPr>
      </w:pPr>
      <w:r>
        <w:rPr>
          <w:lang w:val="vi-VN"/>
        </w:rPr>
        <w:t>Bảng nhânviên (Phân mảnh ngang dẫn xuất - Derived Horizontal Fragmentation):</w:t>
      </w:r>
    </w:p>
    <w:p w14:paraId="50963749" w14:textId="77777777" w:rsidR="00E8744B" w:rsidRDefault="00000000">
      <w:pPr>
        <w:rPr>
          <w:lang w:val="vi-VN"/>
        </w:rPr>
      </w:pPr>
      <w:r>
        <w:rPr>
          <w:lang w:val="vi-VN"/>
        </w:rPr>
        <w:t>nhânviên$_1 = nhânviên \ltimes nhómnc$_1 (Nhân viên thuộc nhóm của P1)</w:t>
      </w:r>
    </w:p>
    <w:p w14:paraId="2DD3BD6B" w14:textId="77777777" w:rsidR="00E8744B" w:rsidRDefault="00000000">
      <w:pPr>
        <w:rPr>
          <w:lang w:val="vi-VN"/>
        </w:rPr>
      </w:pPr>
      <w:r>
        <w:rPr>
          <w:lang w:val="vi-VN"/>
        </w:rPr>
        <w:t>nhânviên$_2 = nhânviên \ltimes nhómnc$_2 (Nhân viên thuộc nhóm của P2)</w:t>
      </w:r>
    </w:p>
    <w:p w14:paraId="2F1679CE" w14:textId="77777777" w:rsidR="00E8744B" w:rsidRDefault="00000000">
      <w:pPr>
        <w:rPr>
          <w:lang w:val="vi-VN"/>
        </w:rPr>
      </w:pPr>
      <w:r>
        <w:rPr>
          <w:lang w:val="vi-VN"/>
        </w:rPr>
        <w:t>(Trong đó, $\ltimes$ là phép semi-join qua thuộc tính mãnhóm)</w:t>
      </w:r>
    </w:p>
    <w:p w14:paraId="0C4B95B4" w14:textId="77777777" w:rsidR="00E8744B" w:rsidRDefault="00000000">
      <w:pPr>
        <w:rPr>
          <w:lang w:val="vi-VN"/>
        </w:rPr>
      </w:pPr>
      <w:r>
        <w:rPr>
          <w:lang w:val="vi-VN"/>
        </w:rPr>
        <w:t>Bảng đềán (Phân mảnh ngang dẫn xuất - Derived Horizontal Fragmentation):</w:t>
      </w:r>
    </w:p>
    <w:p w14:paraId="4ABAC0E7" w14:textId="77777777" w:rsidR="00E8744B" w:rsidRDefault="00000000">
      <w:pPr>
        <w:rPr>
          <w:lang w:val="vi-VN"/>
        </w:rPr>
      </w:pPr>
      <w:r>
        <w:rPr>
          <w:lang w:val="vi-VN"/>
        </w:rPr>
        <w:t>đềán$_1 = đềán \ltimes nhómnc$_1 (Đề án do nhóm của P1 thực hiện)</w:t>
      </w:r>
    </w:p>
    <w:p w14:paraId="798745B1" w14:textId="77777777" w:rsidR="00E8744B" w:rsidRDefault="00000000">
      <w:pPr>
        <w:rPr>
          <w:lang w:val="vi-VN"/>
        </w:rPr>
      </w:pPr>
      <w:r>
        <w:rPr>
          <w:lang w:val="vi-VN"/>
        </w:rPr>
        <w:t>đềán$_2 = đềán \ltimes nhómnc$_2 (Đề án do nhóm của P2 thực hiện)</w:t>
      </w:r>
    </w:p>
    <w:p w14:paraId="55898718" w14:textId="77777777" w:rsidR="00E8744B" w:rsidRDefault="00000000">
      <w:pPr>
        <w:rPr>
          <w:lang w:val="vi-VN"/>
        </w:rPr>
      </w:pPr>
      <w:r>
        <w:rPr>
          <w:lang w:val="vi-VN"/>
        </w:rPr>
        <w:t>Bảng thamgia (Phân mảnh ngang dẫn xuất - Derived Horizontal Fragmentation):</w:t>
      </w:r>
    </w:p>
    <w:p w14:paraId="18107DDC" w14:textId="77777777" w:rsidR="00E8744B" w:rsidRDefault="00000000">
      <w:pPr>
        <w:rPr>
          <w:lang w:val="vi-VN"/>
        </w:rPr>
      </w:pPr>
      <w:r>
        <w:rPr>
          <w:lang w:val="vi-VN"/>
        </w:rPr>
        <w:t>thamgia$_1 = thamgia \ltimes nhânviên$_1 (Sự tham gia của nhân viên thuộc nhóm của P1)</w:t>
      </w:r>
    </w:p>
    <w:p w14:paraId="4BB9281A" w14:textId="77777777" w:rsidR="00E8744B" w:rsidRDefault="00000000">
      <w:pPr>
        <w:rPr>
          <w:lang w:val="vi-VN"/>
        </w:rPr>
      </w:pPr>
      <w:r>
        <w:rPr>
          <w:lang w:val="vi-VN"/>
        </w:rPr>
        <w:t>thamgia$_2 = thamgia \ltimes nhânviên$_2 (Sự tham gia của nhân viên thuộc nhóm của P2)</w:t>
      </w:r>
    </w:p>
    <w:p w14:paraId="19445CB7" w14:textId="77777777" w:rsidR="00E8744B" w:rsidRDefault="00000000">
      <w:pPr>
        <w:rPr>
          <w:lang w:val="vi-VN"/>
        </w:rPr>
      </w:pPr>
      <w:r>
        <w:rPr>
          <w:lang w:val="vi-VN"/>
        </w:rPr>
        <w:t>(Trong đó, $\ltimes$ là phép semi-join qua thuộc tính mãnv)</w:t>
      </w:r>
    </w:p>
    <w:p w14:paraId="6EA5A834" w14:textId="77777777" w:rsidR="00E8744B" w:rsidRDefault="00000000">
      <w:pPr>
        <w:pStyle w:val="Kiu11"/>
      </w:pPr>
      <w:bookmarkStart w:id="72" w:name="_Toc215089169"/>
      <w:r>
        <w:lastRenderedPageBreak/>
        <w:t>Giải thích lý do lựa chọn tiêu chí phân mảnh và mô hình phân tán (liên kết, sao chép...).</w:t>
      </w:r>
      <w:bookmarkEnd w:id="72"/>
    </w:p>
    <w:p w14:paraId="6432B6EB" w14:textId="77777777" w:rsidR="00E8744B" w:rsidRDefault="00000000">
      <w:pPr>
        <w:rPr>
          <w:lang w:val="vi-VN"/>
        </w:rPr>
      </w:pPr>
      <w:r>
        <w:rPr>
          <w:lang w:val="vi-VN"/>
        </w:rPr>
        <w:t>Lý do lựa chọn tiêu chí phân mảnh:</w:t>
      </w:r>
    </w:p>
    <w:p w14:paraId="08A04219" w14:textId="77777777" w:rsidR="00E8744B" w:rsidRDefault="00000000">
      <w:pPr>
        <w:rPr>
          <w:lang w:val="vi-VN"/>
        </w:rPr>
      </w:pPr>
      <w:r>
        <w:rPr>
          <w:lang w:val="vi-VN"/>
        </w:rPr>
        <w:t>Mô hình quản lý nhân sự và đề án nghiên cứu thường có tính cục bộ cao (Reference Locality). Dữ liệu về nhân viên, đề án, và sự tham gia chủ yếu được truy cập bởi phòng/nhóm nghiên cứu mà nó trực thuộc.</w:t>
      </w:r>
    </w:p>
    <w:p w14:paraId="07145BB4" w14:textId="77777777" w:rsidR="00E8744B" w:rsidRDefault="00000000">
      <w:pPr>
        <w:rPr>
          <w:lang w:val="vi-VN"/>
        </w:rPr>
      </w:pPr>
      <w:r>
        <w:rPr>
          <w:lang w:val="vi-VN"/>
        </w:rPr>
        <w:t>Phân mảnh theo tênphòng (P1, P2) giúp dữ liệu được lưu trữ gần nơi nó được sử dụng nhiều nhất, giảm chi phí truyền thông và tăng tốc độ xử lý truy vấn cục bộ.</w:t>
      </w:r>
    </w:p>
    <w:p w14:paraId="330EB8B8" w14:textId="77777777" w:rsidR="00E8744B" w:rsidRDefault="00000000">
      <w:pPr>
        <w:rPr>
          <w:lang w:val="vi-VN"/>
        </w:rPr>
      </w:pPr>
      <w:r>
        <w:rPr>
          <w:lang w:val="vi-VN"/>
        </w:rPr>
        <w:t>Mô hình phân tán:</w:t>
      </w:r>
    </w:p>
    <w:p w14:paraId="56D14AC0" w14:textId="77777777" w:rsidR="00E8744B" w:rsidRDefault="00000000">
      <w:pPr>
        <w:rPr>
          <w:lang w:val="vi-VN"/>
        </w:rPr>
      </w:pPr>
      <w:r>
        <w:rPr>
          <w:lang w:val="vi-VN"/>
        </w:rPr>
        <w:t>Phân mảnh (Fragmentation): Dùng để chia tải dữ liệu, giúp mỗi máy chủ chỉ quản lý một phần dữ liệu.</w:t>
      </w:r>
    </w:p>
    <w:p w14:paraId="362D94C6" w14:textId="77777777" w:rsidR="00E8744B" w:rsidRDefault="00000000">
      <w:pPr>
        <w:rPr>
          <w:lang w:val="vi-VN"/>
        </w:rPr>
      </w:pPr>
      <w:r>
        <w:rPr>
          <w:lang w:val="vi-VN"/>
        </w:rPr>
        <w:t>Sao chép (Replication) hoặc Liên kết (Link Server): Áp dụng mô hình triển khai mạng lưới (Peer-to-Peer) hoặc Client-Server trên 3 máy chủ.</w:t>
      </w:r>
    </w:p>
    <w:p w14:paraId="0DB12E6C" w14:textId="77777777" w:rsidR="00E8744B" w:rsidRDefault="00000000">
      <w:pPr>
        <w:rPr>
          <w:lang w:val="vi-VN"/>
        </w:rPr>
      </w:pPr>
      <w:r>
        <w:rPr>
          <w:lang w:val="vi-VN"/>
        </w:rPr>
        <w:t>Sử dụng Link Server để tạo kết nối giữa 3 máy chủ, cho phép thực hiện truy vấn phân tán (mức trong suốt vị trí).</w:t>
      </w:r>
    </w:p>
    <w:p w14:paraId="614EAB71" w14:textId="77777777" w:rsidR="00E8744B" w:rsidRDefault="00000000">
      <w:pPr>
        <w:rPr>
          <w:lang w:val="vi-VN"/>
        </w:rPr>
      </w:pPr>
      <w:r>
        <w:rPr>
          <w:lang w:val="vi-VN"/>
        </w:rPr>
        <w:t>Sử dụng SQL Server Replication để đồng bộ hóa hoặc sao chép các bảng toàn cục/tham chiếu (nếu có, ví dụ bảng nhỏ) nhằm tăng tính sẵn sàng và tối ưu hóa truy vấn.</w:t>
      </w:r>
    </w:p>
    <w:p w14:paraId="2213EF76" w14:textId="77777777" w:rsidR="00E8744B" w:rsidRDefault="00000000">
      <w:pPr>
        <w:pStyle w:val="Kiu3"/>
      </w:pPr>
      <w:bookmarkStart w:id="73" w:name="_Toc215089170"/>
      <w:r>
        <w:t>Mô hình triển khai</w:t>
      </w:r>
      <w:bookmarkEnd w:id="73"/>
    </w:p>
    <w:p w14:paraId="71D63A6F" w14:textId="77777777" w:rsidR="00E8744B" w:rsidRDefault="00000000">
      <w:pPr>
        <w:pStyle w:val="Kiu12"/>
      </w:pPr>
      <w:bookmarkStart w:id="74" w:name="_Toc215089171"/>
      <w:r>
        <w:t>Mô tả chi tiết môi trường thực tế (3 máy chủ SQL Server)</w:t>
      </w:r>
      <w:bookmarkEnd w:id="74"/>
    </w:p>
    <w:p w14:paraId="428CB9D9" w14:textId="77777777" w:rsidR="00E8744B" w:rsidRDefault="00000000">
      <w:pPr>
        <w:rPr>
          <w:lang w:val="vi-VN"/>
        </w:rPr>
      </w:pPr>
      <w:r>
        <w:rPr>
          <w:lang w:val="vi-VN"/>
        </w:rPr>
        <w:t>Triển khai hệ thống trên 3 máy tính (hoặc 3 máy ảo) sử dụng phần mềm SQL Server và kết nối trong cùng một mạng LAN (Local Area Network).</w:t>
      </w:r>
    </w:p>
    <w:p w14:paraId="2BC287AF" w14:textId="77777777" w:rsidR="00E8744B" w:rsidRDefault="00E8744B">
      <w:pPr>
        <w:rPr>
          <w:lang w:val="vi-VN"/>
        </w:rPr>
      </w:pPr>
    </w:p>
    <w:p w14:paraId="60DC13D9" w14:textId="77777777" w:rsidR="00E8744B" w:rsidRDefault="00000000">
      <w:pPr>
        <w:pStyle w:val="Chuthich"/>
        <w:keepNext/>
        <w:rPr>
          <w:lang w:val="vi-VN"/>
        </w:rPr>
      </w:pPr>
      <w:bookmarkStart w:id="75" w:name="_Toc215061817"/>
      <w:r>
        <w:rPr>
          <w:lang w:val="vi-VN"/>
        </w:rPr>
        <w:lastRenderedPageBreak/>
        <w:t xml:space="preserve">Bảng </w:t>
      </w:r>
      <w:r>
        <w:fldChar w:fldCharType="begin"/>
      </w:r>
      <w:r>
        <w:rPr>
          <w:lang w:val="vi-VN"/>
        </w:rPr>
        <w:instrText xml:space="preserve"> SEQ Bảng \* ARABIC </w:instrText>
      </w:r>
      <w:r>
        <w:fldChar w:fldCharType="separate"/>
      </w:r>
      <w:r>
        <w:rPr>
          <w:lang w:val="vi-VN"/>
        </w:rPr>
        <w:t>5</w:t>
      </w:r>
      <w:r>
        <w:fldChar w:fldCharType="end"/>
      </w:r>
      <w:r>
        <w:rPr>
          <w:lang w:val="vi-VN"/>
        </w:rPr>
        <w:t>. Mô tả chi tiết môi trường thực tế</w:t>
      </w:r>
      <w:bookmarkEnd w:id="75"/>
    </w:p>
    <w:tbl>
      <w:tblPr>
        <w:tblStyle w:val="LiBang"/>
        <w:tblW w:w="0" w:type="auto"/>
        <w:tblLook w:val="04A0" w:firstRow="1" w:lastRow="0" w:firstColumn="1" w:lastColumn="0" w:noHBand="0" w:noVBand="1"/>
      </w:tblPr>
      <w:tblGrid>
        <w:gridCol w:w="1119"/>
        <w:gridCol w:w="3281"/>
        <w:gridCol w:w="1603"/>
        <w:gridCol w:w="2768"/>
      </w:tblGrid>
      <w:tr w:rsidR="00E8744B" w14:paraId="6535FB33" w14:textId="77777777">
        <w:tc>
          <w:tcPr>
            <w:tcW w:w="0" w:type="auto"/>
          </w:tcPr>
          <w:p w14:paraId="75F24C69" w14:textId="77777777" w:rsidR="00E8744B" w:rsidRDefault="00000000">
            <w:pPr>
              <w:ind w:firstLine="0"/>
              <w:rPr>
                <w:lang w:val="vi-VN"/>
              </w:rPr>
            </w:pPr>
            <w:r>
              <w:rPr>
                <w:b/>
                <w:bCs/>
                <w:lang w:val="vi-VN"/>
              </w:rPr>
              <w:t>Máy Chủ (Site)</w:t>
            </w:r>
          </w:p>
        </w:tc>
        <w:tc>
          <w:tcPr>
            <w:tcW w:w="0" w:type="auto"/>
          </w:tcPr>
          <w:p w14:paraId="6B6A5D84" w14:textId="77777777" w:rsidR="00E8744B" w:rsidRDefault="00000000">
            <w:pPr>
              <w:ind w:firstLine="0"/>
              <w:rPr>
                <w:lang w:val="vi-VN"/>
              </w:rPr>
            </w:pPr>
            <w:r>
              <w:rPr>
                <w:b/>
                <w:bCs/>
                <w:lang w:val="vi-VN"/>
              </w:rPr>
              <w:t>Chức năng (Lưu trữ Phân mảnh)</w:t>
            </w:r>
          </w:p>
        </w:tc>
        <w:tc>
          <w:tcPr>
            <w:tcW w:w="0" w:type="auto"/>
          </w:tcPr>
          <w:p w14:paraId="6A927714" w14:textId="77777777" w:rsidR="00E8744B" w:rsidRDefault="00000000">
            <w:pPr>
              <w:ind w:firstLine="0"/>
              <w:rPr>
                <w:lang w:val="vi-VN"/>
              </w:rPr>
            </w:pPr>
            <w:r>
              <w:rPr>
                <w:b/>
                <w:bCs/>
                <w:lang w:val="vi-VN"/>
              </w:rPr>
              <w:t>Phần mềm</w:t>
            </w:r>
          </w:p>
        </w:tc>
        <w:tc>
          <w:tcPr>
            <w:tcW w:w="0" w:type="auto"/>
          </w:tcPr>
          <w:p w14:paraId="0FEF2A49" w14:textId="77777777" w:rsidR="00E8744B" w:rsidRDefault="00000000">
            <w:pPr>
              <w:ind w:firstLine="0"/>
              <w:rPr>
                <w:lang w:val="vi-VN"/>
              </w:rPr>
            </w:pPr>
            <w:r>
              <w:rPr>
                <w:b/>
                <w:bCs/>
                <w:lang w:val="vi-VN"/>
              </w:rPr>
              <w:t>Vai trò trong Phân Tán</w:t>
            </w:r>
          </w:p>
        </w:tc>
      </w:tr>
      <w:tr w:rsidR="00E8744B" w:rsidRPr="00A25F6C" w14:paraId="40871C9A" w14:textId="77777777">
        <w:tc>
          <w:tcPr>
            <w:tcW w:w="0" w:type="auto"/>
          </w:tcPr>
          <w:p w14:paraId="62F2B4B5" w14:textId="77777777" w:rsidR="00E8744B" w:rsidRDefault="00000000">
            <w:pPr>
              <w:ind w:firstLine="0"/>
              <w:rPr>
                <w:lang w:val="vi-VN"/>
              </w:rPr>
            </w:pPr>
            <w:r>
              <w:rPr>
                <w:b/>
                <w:bCs/>
                <w:lang w:val="vi-VN"/>
              </w:rPr>
              <w:t>Site 1</w:t>
            </w:r>
            <w:r>
              <w:rPr>
                <w:lang w:val="vi-VN"/>
              </w:rPr>
              <w:t xml:space="preserve"> (Máy Chủ A)</w:t>
            </w:r>
          </w:p>
        </w:tc>
        <w:tc>
          <w:tcPr>
            <w:tcW w:w="0" w:type="auto"/>
          </w:tcPr>
          <w:p w14:paraId="140B7426" w14:textId="77777777" w:rsidR="00E8744B" w:rsidRDefault="00000000">
            <w:pPr>
              <w:ind w:firstLine="0"/>
              <w:rPr>
                <w:lang w:val="vi-VN"/>
              </w:rPr>
            </w:pPr>
            <w:r>
              <w:rPr>
                <w:lang w:val="vi-VN"/>
              </w:rPr>
              <w:t xml:space="preserve">Chứa tất cả các phân mảnh có chỉ số </w:t>
            </w:r>
            <w:r>
              <w:rPr>
                <w:b/>
                <w:bCs/>
                <w:lang w:val="vi-VN"/>
              </w:rPr>
              <w:t>_1</w:t>
            </w:r>
            <w:r>
              <w:rPr>
                <w:lang w:val="vi-VN"/>
              </w:rPr>
              <w:t>: nhómnc$_1, nhânviên$_1, đềán$_1, thamgia$_1</w:t>
            </w:r>
          </w:p>
        </w:tc>
        <w:tc>
          <w:tcPr>
            <w:tcW w:w="0" w:type="auto"/>
          </w:tcPr>
          <w:p w14:paraId="16739AF7" w14:textId="77777777" w:rsidR="00E8744B" w:rsidRDefault="00000000">
            <w:pPr>
              <w:ind w:firstLine="0"/>
              <w:rPr>
                <w:lang w:val="vi-VN"/>
              </w:rPr>
            </w:pPr>
            <w:r>
              <w:rPr>
                <w:lang w:val="vi-VN"/>
              </w:rPr>
              <w:t>SQL Server</w:t>
            </w:r>
          </w:p>
        </w:tc>
        <w:tc>
          <w:tcPr>
            <w:tcW w:w="0" w:type="auto"/>
          </w:tcPr>
          <w:p w14:paraId="6C0CC24E" w14:textId="77777777" w:rsidR="00E8744B" w:rsidRDefault="00000000">
            <w:pPr>
              <w:ind w:firstLine="0"/>
              <w:rPr>
                <w:lang w:val="vi-VN"/>
              </w:rPr>
            </w:pPr>
            <w:r>
              <w:rPr>
                <w:lang w:val="vi-VN"/>
              </w:rPr>
              <w:t xml:space="preserve">Chứa dữ liệu cho Phòng </w:t>
            </w:r>
            <w:r>
              <w:rPr>
                <w:b/>
                <w:bCs/>
                <w:lang w:val="vi-VN"/>
              </w:rPr>
              <w:t>'P1'</w:t>
            </w:r>
          </w:p>
        </w:tc>
      </w:tr>
      <w:tr w:rsidR="00E8744B" w:rsidRPr="00A25F6C" w14:paraId="3DDBE989" w14:textId="77777777">
        <w:tc>
          <w:tcPr>
            <w:tcW w:w="0" w:type="auto"/>
          </w:tcPr>
          <w:p w14:paraId="1A6119F0" w14:textId="77777777" w:rsidR="00E8744B" w:rsidRDefault="00000000">
            <w:pPr>
              <w:ind w:firstLine="0"/>
              <w:rPr>
                <w:lang w:val="vi-VN"/>
              </w:rPr>
            </w:pPr>
            <w:r>
              <w:rPr>
                <w:b/>
                <w:bCs/>
                <w:lang w:val="vi-VN"/>
              </w:rPr>
              <w:t>Site 2</w:t>
            </w:r>
            <w:r>
              <w:rPr>
                <w:lang w:val="vi-VN"/>
              </w:rPr>
              <w:t xml:space="preserve"> (Máy Chủ B)</w:t>
            </w:r>
          </w:p>
        </w:tc>
        <w:tc>
          <w:tcPr>
            <w:tcW w:w="0" w:type="auto"/>
          </w:tcPr>
          <w:p w14:paraId="1A2CC56F" w14:textId="77777777" w:rsidR="00E8744B" w:rsidRDefault="00000000">
            <w:pPr>
              <w:ind w:firstLine="0"/>
              <w:rPr>
                <w:lang w:val="vi-VN"/>
              </w:rPr>
            </w:pPr>
            <w:r>
              <w:rPr>
                <w:lang w:val="vi-VN"/>
              </w:rPr>
              <w:t xml:space="preserve">Chứa tất cả các phân mảnh có chỉ số </w:t>
            </w:r>
            <w:r>
              <w:rPr>
                <w:b/>
                <w:bCs/>
                <w:lang w:val="vi-VN"/>
              </w:rPr>
              <w:t>_2</w:t>
            </w:r>
            <w:r>
              <w:rPr>
                <w:lang w:val="vi-VN"/>
              </w:rPr>
              <w:t>: nhómnc$_2, nhânviên$_2, đềán$_2, thamgia$_2</w:t>
            </w:r>
          </w:p>
        </w:tc>
        <w:tc>
          <w:tcPr>
            <w:tcW w:w="0" w:type="auto"/>
          </w:tcPr>
          <w:p w14:paraId="429F0479" w14:textId="77777777" w:rsidR="00E8744B" w:rsidRDefault="00000000">
            <w:pPr>
              <w:ind w:firstLine="0"/>
              <w:rPr>
                <w:lang w:val="vi-VN"/>
              </w:rPr>
            </w:pPr>
            <w:r>
              <w:rPr>
                <w:lang w:val="vi-VN"/>
              </w:rPr>
              <w:t>SQL Server</w:t>
            </w:r>
          </w:p>
        </w:tc>
        <w:tc>
          <w:tcPr>
            <w:tcW w:w="0" w:type="auto"/>
          </w:tcPr>
          <w:p w14:paraId="697B64EE" w14:textId="77777777" w:rsidR="00E8744B" w:rsidRDefault="00000000">
            <w:pPr>
              <w:ind w:firstLine="0"/>
              <w:rPr>
                <w:lang w:val="vi-VN"/>
              </w:rPr>
            </w:pPr>
            <w:r>
              <w:rPr>
                <w:lang w:val="vi-VN"/>
              </w:rPr>
              <w:t xml:space="preserve">Chứa dữ liệu cho Phòng </w:t>
            </w:r>
            <w:r>
              <w:rPr>
                <w:b/>
                <w:bCs/>
                <w:lang w:val="vi-VN"/>
              </w:rPr>
              <w:t>'P2'</w:t>
            </w:r>
          </w:p>
        </w:tc>
      </w:tr>
      <w:tr w:rsidR="00E8744B" w:rsidRPr="00A25F6C" w14:paraId="31F1DCC6" w14:textId="77777777">
        <w:tc>
          <w:tcPr>
            <w:tcW w:w="0" w:type="auto"/>
          </w:tcPr>
          <w:p w14:paraId="389AF5E6" w14:textId="77777777" w:rsidR="00E8744B" w:rsidRDefault="00000000">
            <w:pPr>
              <w:ind w:firstLine="0"/>
              <w:rPr>
                <w:lang w:val="vi-VN"/>
              </w:rPr>
            </w:pPr>
            <w:r>
              <w:rPr>
                <w:b/>
                <w:bCs/>
                <w:lang w:val="vi-VN"/>
              </w:rPr>
              <w:t>Site 3</w:t>
            </w:r>
            <w:r>
              <w:rPr>
                <w:lang w:val="vi-VN"/>
              </w:rPr>
              <w:t xml:space="preserve"> (Máy Chủ C)</w:t>
            </w:r>
          </w:p>
        </w:tc>
        <w:tc>
          <w:tcPr>
            <w:tcW w:w="0" w:type="auto"/>
          </w:tcPr>
          <w:p w14:paraId="2BD85D2F" w14:textId="77777777" w:rsidR="00E8744B" w:rsidRDefault="00000000">
            <w:pPr>
              <w:ind w:firstLine="0"/>
              <w:rPr>
                <w:lang w:val="vi-VN"/>
              </w:rPr>
            </w:pPr>
            <w:r>
              <w:rPr>
                <w:lang w:val="vi-VN"/>
              </w:rPr>
              <w:t>Máy Chủ Ứng Dụng/Client</w:t>
            </w:r>
          </w:p>
        </w:tc>
        <w:tc>
          <w:tcPr>
            <w:tcW w:w="0" w:type="auto"/>
          </w:tcPr>
          <w:p w14:paraId="267BABBE" w14:textId="77777777" w:rsidR="00E8744B" w:rsidRDefault="00000000">
            <w:pPr>
              <w:ind w:firstLine="0"/>
              <w:rPr>
                <w:lang w:val="vi-VN"/>
              </w:rPr>
            </w:pPr>
            <w:r>
              <w:rPr>
                <w:lang w:val="vi-VN"/>
              </w:rPr>
              <w:t>SQL Server, Web Service (Client)</w:t>
            </w:r>
          </w:p>
        </w:tc>
        <w:tc>
          <w:tcPr>
            <w:tcW w:w="0" w:type="auto"/>
          </w:tcPr>
          <w:p w14:paraId="71785F6D" w14:textId="77777777" w:rsidR="00E8744B" w:rsidRDefault="00000000">
            <w:pPr>
              <w:ind w:firstLine="0"/>
              <w:rPr>
                <w:lang w:val="vi-VN"/>
              </w:rPr>
            </w:pPr>
            <w:r>
              <w:rPr>
                <w:lang w:val="vi-VN"/>
              </w:rPr>
              <w:t>Nơi đặt Web Service và Giao diện người dùng để điều phối truy vấn đến Site 1 và Site 2.</w:t>
            </w:r>
          </w:p>
        </w:tc>
      </w:tr>
    </w:tbl>
    <w:p w14:paraId="26AF5B4B" w14:textId="77777777" w:rsidR="00E8744B" w:rsidRDefault="00E8744B">
      <w:pPr>
        <w:rPr>
          <w:lang w:val="vi-VN"/>
        </w:rPr>
      </w:pPr>
    </w:p>
    <w:p w14:paraId="304E0B0A" w14:textId="77777777" w:rsidR="00E8744B" w:rsidRDefault="00000000">
      <w:pPr>
        <w:rPr>
          <w:lang w:val="vi-VN"/>
        </w:rPr>
      </w:pPr>
      <w:r>
        <w:rPr>
          <w:lang w:val="vi-VN"/>
        </w:rPr>
        <w:t>Lưu ý:</w:t>
      </w:r>
    </w:p>
    <w:p w14:paraId="3D0A3A5A" w14:textId="77777777" w:rsidR="00E8744B" w:rsidRDefault="00000000">
      <w:pPr>
        <w:rPr>
          <w:lang w:val="vi-VN"/>
        </w:rPr>
      </w:pPr>
      <w:r>
        <w:rPr>
          <w:lang w:val="vi-VN"/>
        </w:rPr>
        <w:t>Các máy chủ được kết nối với nhau bằng Link Server để cho phép truy cập dữ liệu giữa các site (ví dụ, Site 3 truy cập Site 1 &amp; 2).</w:t>
      </w:r>
    </w:p>
    <w:p w14:paraId="4C6D5F9E" w14:textId="77777777" w:rsidR="00E8744B" w:rsidRDefault="00000000">
      <w:pPr>
        <w:rPr>
          <w:lang w:val="vi-VN"/>
        </w:rPr>
      </w:pPr>
      <w:r>
        <w:rPr>
          <w:lang w:val="vi-VN"/>
        </w:rPr>
        <w:t>Ứng dụng (Client) sẽ kết nối đến Web Service tại Site 3. Web Service này sẽ chịu trách nhiệm ánh xạ và điều phối truy vấn đến các phân mảnh tại Site 1 và Site 2.</w:t>
      </w:r>
    </w:p>
    <w:p w14:paraId="1AFA10D5" w14:textId="77777777" w:rsidR="00E8744B" w:rsidRDefault="00E8744B">
      <w:pPr>
        <w:rPr>
          <w:lang w:val="vi-VN"/>
        </w:rPr>
      </w:pPr>
    </w:p>
    <w:p w14:paraId="06648C75" w14:textId="77777777" w:rsidR="00E8744B" w:rsidRDefault="00E8744B">
      <w:pPr>
        <w:rPr>
          <w:lang w:val="vi-VN"/>
        </w:rPr>
      </w:pPr>
    </w:p>
    <w:p w14:paraId="5A6D0625" w14:textId="77777777" w:rsidR="00E8744B" w:rsidRDefault="00E8744B">
      <w:pPr>
        <w:rPr>
          <w:lang w:val="vi-VN"/>
        </w:rPr>
      </w:pPr>
    </w:p>
    <w:p w14:paraId="2391A8A3" w14:textId="77777777" w:rsidR="00E8744B" w:rsidRDefault="00000000">
      <w:pPr>
        <w:pStyle w:val="Kiu12"/>
      </w:pPr>
      <w:bookmarkStart w:id="76" w:name="_Toc215089172"/>
      <w:r>
        <w:lastRenderedPageBreak/>
        <w:t>Các bước triển khai</w:t>
      </w:r>
      <w:bookmarkStart w:id="77" w:name="_Toc744323645"/>
      <w:bookmarkEnd w:id="76"/>
    </w:p>
    <w:p w14:paraId="25FF3DF9" w14:textId="77777777" w:rsidR="00E8744B" w:rsidRDefault="00000000">
      <w:pPr>
        <w:rPr>
          <w:lang w:val="vi-VN"/>
        </w:rPr>
      </w:pPr>
      <w:r>
        <w:rPr>
          <w:lang w:val="vi-VN"/>
        </w:rPr>
        <w:t>Việc triển khai hệ thống được thực hiện theo 4 giai đoạn chính trên 3 máy chủ vật lý, tuân theo mô hình Kiến trúc 2 Tầng (2-Tier Architecture), trong đó Ứng dụng Client (Site 1) kết nối trực tiếp với tầng Dữ liệu (Site 2, Site 3 qua Site 1).</w:t>
      </w:r>
    </w:p>
    <w:p w14:paraId="4BF93B3E" w14:textId="77777777" w:rsidR="00E8744B" w:rsidRDefault="00000000">
      <w:pPr>
        <w:rPr>
          <w:lang w:val="vi-VN"/>
        </w:rPr>
      </w:pPr>
      <w:r>
        <w:rPr>
          <w:lang w:val="vi-VN"/>
        </w:rPr>
        <w:t>1. Giai đoạn Chuẩn bị Môi trường:</w:t>
      </w:r>
    </w:p>
    <w:p w14:paraId="3362A5CC" w14:textId="77777777" w:rsidR="00E8744B" w:rsidRDefault="00000000">
      <w:pPr>
        <w:rPr>
          <w:lang w:val="vi-VN"/>
        </w:rPr>
      </w:pPr>
      <w:r>
        <w:rPr>
          <w:lang w:val="vi-VN"/>
        </w:rPr>
        <w:t>Cài đặt SQL Server: Đảm bảo SQL Server Management Studio (SSMS) được cài đặt trên cả 3 máy chủ, và dịch vụ SQL Server Agent được bật để hỗ trợ Replication.</w:t>
      </w:r>
    </w:p>
    <w:p w14:paraId="6A7F48A4" w14:textId="77777777" w:rsidR="00E8744B" w:rsidRDefault="00000000">
      <w:pPr>
        <w:rPr>
          <w:lang w:val="vi-VN"/>
        </w:rPr>
      </w:pPr>
      <w:r>
        <w:rPr>
          <w:lang w:val="vi-VN"/>
        </w:rPr>
        <w:t>Cấu hình Mạng: Thiết lập mạng LAN và đảm bảo các máy chủ có thể kết nối với nhau qua Tên Instance (hoặc IP).</w:t>
      </w:r>
    </w:p>
    <w:p w14:paraId="3012AAFF" w14:textId="77777777" w:rsidR="00E8744B" w:rsidRDefault="00000000">
      <w:pPr>
        <w:rPr>
          <w:lang w:val="vi-VN"/>
        </w:rPr>
      </w:pPr>
      <w:r>
        <w:rPr>
          <w:lang w:val="vi-VN"/>
        </w:rPr>
        <w:t>Thiết lập Snapshot Folder: Tạo một thư mục chia sẻ (Shared Folder) trên Máy chủ Gốc (Site 1) có quyền Read/Write (\\MSI\ReplData) để chứa các file đồng bộ hóa cho Merge Replication.</w:t>
      </w:r>
    </w:p>
    <w:p w14:paraId="5736D64C" w14:textId="77777777" w:rsidR="00E8744B" w:rsidRDefault="00000000">
      <w:pPr>
        <w:rPr>
          <w:lang w:val="vi-VN" w:eastAsia="vi-VN"/>
        </w:rPr>
      </w:pPr>
      <w:r>
        <w:rPr>
          <w:lang w:val="vi-VN" w:eastAsia="vi-VN"/>
        </w:rPr>
        <w:t>Cài đặt SQL Server trên 3 máy tính (Site 1, Site 2, Site 3).</w:t>
      </w:r>
    </w:p>
    <w:p w14:paraId="6DC7FD65" w14:textId="77777777" w:rsidR="00E8744B" w:rsidRPr="00781615" w:rsidRDefault="00000000">
      <w:pPr>
        <w:keepNext/>
        <w:jc w:val="center"/>
        <w:rPr>
          <w:lang w:val="vi-VN"/>
        </w:rPr>
      </w:pPr>
      <w:r>
        <w:rPr>
          <w:noProof/>
          <w:lang w:val="vi-VN" w:eastAsia="vi-VN"/>
        </w:rPr>
        <w:drawing>
          <wp:anchor distT="0" distB="0" distL="114300" distR="114300" simplePos="0" relativeHeight="251664384" behindDoc="0" locked="0" layoutInCell="1" allowOverlap="1" wp14:anchorId="33248CBB" wp14:editId="4F115682">
            <wp:simplePos x="0" y="0"/>
            <wp:positionH relativeFrom="margin">
              <wp:align>center</wp:align>
            </wp:positionH>
            <wp:positionV relativeFrom="paragraph">
              <wp:posOffset>2474</wp:posOffset>
            </wp:positionV>
            <wp:extent cx="4234105" cy="2381534"/>
            <wp:effectExtent l="0" t="0" r="0" b="0"/>
            <wp:wrapTopAndBottom/>
            <wp:docPr id="440894860" name="Hình ảnh 1"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94860" name="Hình ảnh 1" descr="Ảnh có chứa văn bản, đồ điện tử, ảnh chụp màn hình, phần mềm&#10;&#10;Nội dung do AI tạo ra có thể không chính xác."/>
                    <pic:cNvPicPr>
                      <a:picLocks noChangeAspect="1"/>
                    </pic:cNvPicPr>
                  </pic:nvPicPr>
                  <pic:blipFill>
                    <a:blip r:embed="rId25"/>
                    <a:stretch>
                      <a:fillRect/>
                    </a:stretch>
                  </pic:blipFill>
                  <pic:spPr>
                    <a:xfrm>
                      <a:off x="0" y="0"/>
                      <a:ext cx="4234105" cy="2381534"/>
                    </a:xfrm>
                    <a:prstGeom prst="rect">
                      <a:avLst/>
                    </a:prstGeom>
                  </pic:spPr>
                </pic:pic>
              </a:graphicData>
            </a:graphic>
            <wp14:sizeRelH relativeFrom="page">
              <wp14:pctWidth>0</wp14:pctWidth>
            </wp14:sizeRelH>
            <wp14:sizeRelV relativeFrom="page">
              <wp14:pctHeight>0</wp14:pctHeight>
            </wp14:sizeRelV>
          </wp:anchor>
        </w:drawing>
      </w:r>
    </w:p>
    <w:p w14:paraId="2C50F917" w14:textId="77777777" w:rsidR="00E8744B" w:rsidRDefault="00000000">
      <w:pPr>
        <w:pStyle w:val="Chuthich"/>
        <w:rPr>
          <w:lang w:val="vi-VN"/>
        </w:rPr>
      </w:pPr>
      <w:bookmarkStart w:id="78" w:name="_Toc215061786"/>
      <w:r w:rsidRPr="00A25F6C">
        <w:rPr>
          <w:lang w:val="vi-VN"/>
        </w:rPr>
        <w:t xml:space="preserve">Hình </w:t>
      </w:r>
      <w:r>
        <w:fldChar w:fldCharType="begin"/>
      </w:r>
      <w:r w:rsidRPr="00A25F6C">
        <w:rPr>
          <w:lang w:val="vi-VN"/>
        </w:rPr>
        <w:instrText xml:space="preserve"> SEQ Hình \* ARABIC </w:instrText>
      </w:r>
      <w:r>
        <w:fldChar w:fldCharType="separate"/>
      </w:r>
      <w:r w:rsidRPr="00A25F6C">
        <w:rPr>
          <w:lang w:val="vi-VN"/>
        </w:rPr>
        <w:t>7</w:t>
      </w:r>
      <w:r>
        <w:fldChar w:fldCharType="end"/>
      </w:r>
      <w:r>
        <w:rPr>
          <w:lang w:val="vi-VN"/>
        </w:rPr>
        <w:t>. SQL Server được cài trên máy chủ (Site 1)</w:t>
      </w:r>
      <w:bookmarkEnd w:id="78"/>
    </w:p>
    <w:p w14:paraId="3970A253" w14:textId="77777777" w:rsidR="00E8744B" w:rsidRPr="00781615" w:rsidRDefault="00000000" w:rsidP="00781615">
      <w:pPr>
        <w:keepNext/>
        <w:ind w:firstLine="0"/>
        <w:jc w:val="center"/>
        <w:rPr>
          <w:lang w:val="vi-VN"/>
        </w:rPr>
      </w:pPr>
      <w:r>
        <w:rPr>
          <w:noProof/>
          <w:lang w:val="vi-VN"/>
        </w:rPr>
        <w:lastRenderedPageBreak/>
        <w:drawing>
          <wp:anchor distT="0" distB="0" distL="114300" distR="114300" simplePos="0" relativeHeight="251665408" behindDoc="0" locked="0" layoutInCell="1" allowOverlap="1" wp14:anchorId="1F488255" wp14:editId="16A93ED9">
            <wp:simplePos x="0" y="0"/>
            <wp:positionH relativeFrom="margin">
              <wp:align>center</wp:align>
            </wp:positionH>
            <wp:positionV relativeFrom="paragraph">
              <wp:posOffset>578</wp:posOffset>
            </wp:positionV>
            <wp:extent cx="3728720" cy="1990090"/>
            <wp:effectExtent l="0" t="0" r="5080" b="0"/>
            <wp:wrapTopAndBottom/>
            <wp:docPr id="1872278351"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78351" name="Hình ảnh 1" descr="Ảnh có chứa văn bản, ảnh chụp màn hình, phần mềm, Phần mềm đa phương tiện&#10;&#10;Nội dung do AI tạo ra có thể không chính xác."/>
                    <pic:cNvPicPr>
                      <a:picLocks noChangeAspect="1"/>
                    </pic:cNvPicPr>
                  </pic:nvPicPr>
                  <pic:blipFill>
                    <a:blip r:embed="rId26"/>
                    <a:stretch>
                      <a:fillRect/>
                    </a:stretch>
                  </pic:blipFill>
                  <pic:spPr>
                    <a:xfrm>
                      <a:off x="0" y="0"/>
                      <a:ext cx="3728720" cy="1990090"/>
                    </a:xfrm>
                    <a:prstGeom prst="rect">
                      <a:avLst/>
                    </a:prstGeom>
                  </pic:spPr>
                </pic:pic>
              </a:graphicData>
            </a:graphic>
            <wp14:sizeRelH relativeFrom="page">
              <wp14:pctWidth>0</wp14:pctWidth>
            </wp14:sizeRelH>
            <wp14:sizeRelV relativeFrom="page">
              <wp14:pctHeight>0</wp14:pctHeight>
            </wp14:sizeRelV>
          </wp:anchor>
        </w:drawing>
      </w:r>
    </w:p>
    <w:p w14:paraId="3110221F" w14:textId="77777777" w:rsidR="00E8744B" w:rsidRDefault="00000000">
      <w:pPr>
        <w:pStyle w:val="Chuthich"/>
        <w:rPr>
          <w:lang w:val="vi-VN"/>
        </w:rPr>
      </w:pPr>
      <w:bookmarkStart w:id="79" w:name="_Toc215061787"/>
      <w:r w:rsidRPr="00A25F6C">
        <w:rPr>
          <w:lang w:val="vi-VN"/>
        </w:rPr>
        <w:t xml:space="preserve">Hình </w:t>
      </w:r>
      <w:r>
        <w:fldChar w:fldCharType="begin"/>
      </w:r>
      <w:r w:rsidRPr="00A25F6C">
        <w:rPr>
          <w:lang w:val="vi-VN"/>
        </w:rPr>
        <w:instrText xml:space="preserve"> SEQ Hình \* ARABIC </w:instrText>
      </w:r>
      <w:r>
        <w:fldChar w:fldCharType="separate"/>
      </w:r>
      <w:r w:rsidRPr="00A25F6C">
        <w:rPr>
          <w:lang w:val="vi-VN"/>
        </w:rPr>
        <w:t>8</w:t>
      </w:r>
      <w:r>
        <w:fldChar w:fldCharType="end"/>
      </w:r>
      <w:r w:rsidRPr="00A25F6C">
        <w:rPr>
          <w:lang w:val="vi-VN"/>
        </w:rPr>
        <w:t xml:space="preserve">. SQL Server </w:t>
      </w:r>
      <w:r>
        <w:rPr>
          <w:lang w:val="vi-VN"/>
        </w:rPr>
        <w:t>được cài trên máy ‘P1’ (Site 2)</w:t>
      </w:r>
      <w:bookmarkEnd w:id="79"/>
    </w:p>
    <w:p w14:paraId="52F9BC2D" w14:textId="77777777" w:rsidR="00E8744B" w:rsidRPr="00A25F6C" w:rsidRDefault="00000000">
      <w:pPr>
        <w:keepNext/>
        <w:jc w:val="center"/>
        <w:rPr>
          <w:lang w:val="vi-VN"/>
        </w:rPr>
      </w:pPr>
      <w:r>
        <w:rPr>
          <w:noProof/>
          <w:lang w:val="vi-VN"/>
        </w:rPr>
        <w:drawing>
          <wp:anchor distT="0" distB="0" distL="114300" distR="114300" simplePos="0" relativeHeight="251666432" behindDoc="0" locked="0" layoutInCell="1" allowOverlap="1" wp14:anchorId="5013F467" wp14:editId="0912EF3A">
            <wp:simplePos x="0" y="0"/>
            <wp:positionH relativeFrom="margin">
              <wp:align>center</wp:align>
            </wp:positionH>
            <wp:positionV relativeFrom="paragraph">
              <wp:posOffset>-806</wp:posOffset>
            </wp:positionV>
            <wp:extent cx="3665855" cy="2061845"/>
            <wp:effectExtent l="0" t="0" r="0" b="0"/>
            <wp:wrapTopAndBottom/>
            <wp:docPr id="2022298524" name="Hình ảnh 1"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98524" name="Hình ảnh 1" descr="Ảnh có chứa văn bản, đồ điện tử, ảnh chụp màn hình, phần mềm&#10;&#10;Nội dung do AI tạo ra có thể không chính xác."/>
                    <pic:cNvPicPr>
                      <a:picLocks noChangeAspect="1"/>
                    </pic:cNvPicPr>
                  </pic:nvPicPr>
                  <pic:blipFill>
                    <a:blip r:embed="rId25"/>
                    <a:stretch>
                      <a:fillRect/>
                    </a:stretch>
                  </pic:blipFill>
                  <pic:spPr>
                    <a:xfrm>
                      <a:off x="0" y="0"/>
                      <a:ext cx="3665855" cy="2061845"/>
                    </a:xfrm>
                    <a:prstGeom prst="rect">
                      <a:avLst/>
                    </a:prstGeom>
                  </pic:spPr>
                </pic:pic>
              </a:graphicData>
            </a:graphic>
            <wp14:sizeRelH relativeFrom="page">
              <wp14:pctWidth>0</wp14:pctWidth>
            </wp14:sizeRelH>
            <wp14:sizeRelV relativeFrom="page">
              <wp14:pctHeight>0</wp14:pctHeight>
            </wp14:sizeRelV>
          </wp:anchor>
        </w:drawing>
      </w:r>
    </w:p>
    <w:p w14:paraId="51B4FE09" w14:textId="77777777" w:rsidR="00E8744B" w:rsidRDefault="00000000">
      <w:pPr>
        <w:pStyle w:val="Chuthich"/>
        <w:rPr>
          <w:lang w:val="vi-VN"/>
        </w:rPr>
      </w:pPr>
      <w:bookmarkStart w:id="80" w:name="_Toc215061788"/>
      <w:r w:rsidRPr="00A25F6C">
        <w:rPr>
          <w:lang w:val="vi-VN"/>
        </w:rPr>
        <w:t xml:space="preserve">Hình </w:t>
      </w:r>
      <w:r>
        <w:fldChar w:fldCharType="begin"/>
      </w:r>
      <w:r w:rsidRPr="00A25F6C">
        <w:rPr>
          <w:lang w:val="vi-VN"/>
        </w:rPr>
        <w:instrText xml:space="preserve"> SEQ Hình \* ARABIC </w:instrText>
      </w:r>
      <w:r>
        <w:fldChar w:fldCharType="separate"/>
      </w:r>
      <w:r w:rsidRPr="00A25F6C">
        <w:rPr>
          <w:lang w:val="vi-VN"/>
        </w:rPr>
        <w:t>9</w:t>
      </w:r>
      <w:r>
        <w:fldChar w:fldCharType="end"/>
      </w:r>
      <w:r>
        <w:rPr>
          <w:lang w:val="vi-VN"/>
        </w:rPr>
        <w:t>. SQL Server được cài trên máy ‘P2’ (Site 3)</w:t>
      </w:r>
      <w:bookmarkEnd w:id="80"/>
    </w:p>
    <w:p w14:paraId="27828A7E" w14:textId="77777777" w:rsidR="00E8744B" w:rsidRDefault="00000000">
      <w:pPr>
        <w:rPr>
          <w:lang w:val="vi-VN"/>
        </w:rPr>
      </w:pPr>
      <w:r>
        <w:rPr>
          <w:lang w:val="vi-VN"/>
        </w:rPr>
        <w:t>2. Giai đoạn Thiết lập Replication (Đồng bộ hóa):</w:t>
      </w:r>
    </w:p>
    <w:p w14:paraId="5607DAD7" w14:textId="77777777" w:rsidR="00E8744B" w:rsidRDefault="00000000">
      <w:pPr>
        <w:rPr>
          <w:lang w:val="vi-VN"/>
        </w:rPr>
      </w:pPr>
      <w:r>
        <w:rPr>
          <w:lang w:val="vi-VN"/>
        </w:rPr>
        <w:t>Cấu hình Publisher/Distributor: Máy chủ Gốc (Site 1) được cấu hình làm Publisher và Distributor.</w:t>
      </w:r>
    </w:p>
    <w:p w14:paraId="0663467F" w14:textId="77777777" w:rsidR="00E8744B" w:rsidRDefault="00000000">
      <w:pPr>
        <w:rPr>
          <w:lang w:val="vi-VN"/>
        </w:rPr>
      </w:pPr>
      <w:r>
        <w:rPr>
          <w:lang w:val="vi-VN"/>
        </w:rPr>
        <w:t>Tạo Publication: Tạo hai Merge Publication trên CSDL toàn cục QLDeAn với các Row Filter cho bảng nhomnc (theo tenphong='P1' và tenphong='P2').</w:t>
      </w:r>
    </w:p>
    <w:p w14:paraId="29942831" w14:textId="77777777" w:rsidR="00E8744B" w:rsidRDefault="00000000">
      <w:pPr>
        <w:rPr>
          <w:lang w:val="vi-VN"/>
        </w:rPr>
      </w:pPr>
      <w:r>
        <w:rPr>
          <w:lang w:val="vi-VN"/>
        </w:rPr>
        <w:t>Thiết lập Join Filter: Áp dụng Join Filter cho các bảng dẫn xuất (nhanvien, dean, thamgia) để đảm bảo tính cục bộ (Locale Integrity), chỉ phân phối dữ liệu con đến Site chứa dữ liệu cha tương ứng.</w:t>
      </w:r>
    </w:p>
    <w:p w14:paraId="33D6A02A" w14:textId="77777777" w:rsidR="00E8744B" w:rsidRDefault="00000000">
      <w:pPr>
        <w:rPr>
          <w:lang w:val="vi-VN"/>
        </w:rPr>
      </w:pPr>
      <w:r>
        <w:rPr>
          <w:lang w:val="vi-VN"/>
        </w:rPr>
        <w:t>Tạo Subscriptions: Đăng ký các Publication này tới CSDL cục bộ QLDeAn_P1 (Site 2) và QLDeAn_P2 (Site 3) để nhận các mảnh dữ liệu tương ứng.</w:t>
      </w:r>
    </w:p>
    <w:p w14:paraId="4BCB4638" w14:textId="77777777" w:rsidR="00E8744B" w:rsidRDefault="00000000">
      <w:pPr>
        <w:rPr>
          <w:lang w:val="vi-VN" w:eastAsia="vi-VN"/>
        </w:rPr>
      </w:pPr>
      <w:r>
        <w:rPr>
          <w:lang w:val="vi-VN" w:eastAsia="vi-VN"/>
        </w:rPr>
        <w:lastRenderedPageBreak/>
        <w:t>Tạo CSDL và các bảng phân mảnh (</w:t>
      </w:r>
      <w:r>
        <w:rPr>
          <w:rFonts w:ascii="Courier New" w:hAnsi="Courier New" w:cs="Courier New"/>
          <w:sz w:val="20"/>
          <w:szCs w:val="20"/>
          <w:lang w:val="vi-VN" w:eastAsia="vi-VN"/>
        </w:rPr>
        <w:t>nhómnc$_1</w:t>
      </w:r>
      <w:r>
        <w:rPr>
          <w:lang w:val="vi-VN" w:eastAsia="vi-VN"/>
        </w:rPr>
        <w:t xml:space="preserve">, </w:t>
      </w:r>
      <w:r>
        <w:rPr>
          <w:rFonts w:ascii="Courier New" w:hAnsi="Courier New" w:cs="Courier New"/>
          <w:sz w:val="20"/>
          <w:szCs w:val="20"/>
          <w:lang w:val="vi-VN" w:eastAsia="vi-VN"/>
        </w:rPr>
        <w:t>nhânviên$_1</w:t>
      </w:r>
      <w:r>
        <w:rPr>
          <w:lang w:val="vi-VN" w:eastAsia="vi-VN"/>
        </w:rPr>
        <w:t>, v.v.) tương ứng trên Site 1 và Site 2.</w:t>
      </w:r>
    </w:p>
    <w:p w14:paraId="5051BFD0" w14:textId="77777777" w:rsidR="00E8744B" w:rsidRPr="00A25F6C" w:rsidRDefault="00000000">
      <w:pPr>
        <w:keepNext/>
        <w:ind w:firstLine="0"/>
        <w:jc w:val="center"/>
        <w:rPr>
          <w:lang w:val="vi-VN"/>
        </w:rPr>
      </w:pPr>
      <w:r>
        <w:rPr>
          <w:noProof/>
          <w:lang w:val="vi-VN" w:eastAsia="vi-VN"/>
        </w:rPr>
        <w:drawing>
          <wp:anchor distT="0" distB="0" distL="114300" distR="114300" simplePos="0" relativeHeight="251667456" behindDoc="0" locked="0" layoutInCell="1" allowOverlap="1" wp14:anchorId="4E524B07" wp14:editId="0B96F93F">
            <wp:simplePos x="0" y="0"/>
            <wp:positionH relativeFrom="margin">
              <wp:align>center</wp:align>
            </wp:positionH>
            <wp:positionV relativeFrom="paragraph">
              <wp:posOffset>-758</wp:posOffset>
            </wp:positionV>
            <wp:extent cx="1609725" cy="2047875"/>
            <wp:effectExtent l="0" t="0" r="9525" b="9525"/>
            <wp:wrapTopAndBottom/>
            <wp:docPr id="195957696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76961" name="Hình ảnh 1" descr="Ảnh có chứa văn bản, ảnh chụp màn hình, Phông chữ&#10;&#10;Nội dung do AI tạo ra có thể không chính xác."/>
                    <pic:cNvPicPr>
                      <a:picLocks noChangeAspect="1"/>
                    </pic:cNvPicPr>
                  </pic:nvPicPr>
                  <pic:blipFill>
                    <a:blip r:embed="rId27"/>
                    <a:stretch>
                      <a:fillRect/>
                    </a:stretch>
                  </pic:blipFill>
                  <pic:spPr>
                    <a:xfrm>
                      <a:off x="0" y="0"/>
                      <a:ext cx="1609725" cy="2047875"/>
                    </a:xfrm>
                    <a:prstGeom prst="rect">
                      <a:avLst/>
                    </a:prstGeom>
                  </pic:spPr>
                </pic:pic>
              </a:graphicData>
            </a:graphic>
            <wp14:sizeRelH relativeFrom="page">
              <wp14:pctWidth>0</wp14:pctWidth>
            </wp14:sizeRelH>
            <wp14:sizeRelV relativeFrom="page">
              <wp14:pctHeight>0</wp14:pctHeight>
            </wp14:sizeRelV>
          </wp:anchor>
        </w:drawing>
      </w:r>
    </w:p>
    <w:p w14:paraId="6B3876DC" w14:textId="38CAA29B" w:rsidR="00E8744B" w:rsidRDefault="00000000">
      <w:pPr>
        <w:pStyle w:val="Chuthich"/>
        <w:rPr>
          <w:lang w:val="vi-VN"/>
        </w:rPr>
      </w:pPr>
      <w:bookmarkStart w:id="81" w:name="_Toc215061789"/>
      <w:r w:rsidRPr="00A25F6C">
        <w:rPr>
          <w:lang w:val="vi-VN"/>
        </w:rPr>
        <w:t xml:space="preserve">Hình </w:t>
      </w:r>
      <w:r>
        <w:fldChar w:fldCharType="begin"/>
      </w:r>
      <w:r w:rsidRPr="00A25F6C">
        <w:rPr>
          <w:lang w:val="vi-VN"/>
        </w:rPr>
        <w:instrText xml:space="preserve"> SEQ Hình \* ARABIC </w:instrText>
      </w:r>
      <w:r>
        <w:fldChar w:fldCharType="separate"/>
      </w:r>
      <w:r w:rsidRPr="00A25F6C">
        <w:rPr>
          <w:lang w:val="vi-VN"/>
        </w:rPr>
        <w:t>10</w:t>
      </w:r>
      <w:r>
        <w:fldChar w:fldCharType="end"/>
      </w:r>
      <w:r w:rsidRPr="00A25F6C">
        <w:rPr>
          <w:lang w:val="vi-VN"/>
        </w:rPr>
        <w:t xml:space="preserve">. </w:t>
      </w:r>
      <w:r>
        <w:rPr>
          <w:lang w:val="vi-VN"/>
        </w:rPr>
        <w:t>Tạo CSDL QLDeAn_P1</w:t>
      </w:r>
      <w:bookmarkEnd w:id="81"/>
    </w:p>
    <w:p w14:paraId="7034D021" w14:textId="74714756" w:rsidR="00E8744B" w:rsidRPr="00A25F6C" w:rsidRDefault="00000000">
      <w:pPr>
        <w:keepNext/>
        <w:ind w:firstLine="0"/>
        <w:jc w:val="center"/>
        <w:rPr>
          <w:lang w:val="vi-VN"/>
        </w:rPr>
      </w:pPr>
      <w:r>
        <w:rPr>
          <w:noProof/>
          <w:lang w:val="vi-VN"/>
        </w:rPr>
        <w:drawing>
          <wp:anchor distT="0" distB="0" distL="114300" distR="114300" simplePos="0" relativeHeight="251668480" behindDoc="0" locked="0" layoutInCell="1" allowOverlap="1" wp14:anchorId="342B3391" wp14:editId="615D3387">
            <wp:simplePos x="0" y="0"/>
            <wp:positionH relativeFrom="margin">
              <wp:align>center</wp:align>
            </wp:positionH>
            <wp:positionV relativeFrom="paragraph">
              <wp:posOffset>692</wp:posOffset>
            </wp:positionV>
            <wp:extent cx="5020310" cy="514350"/>
            <wp:effectExtent l="0" t="0" r="8890" b="0"/>
            <wp:wrapTopAndBottom/>
            <wp:docPr id="13134682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68231" name="Hình ảnh 1"/>
                    <pic:cNvPicPr>
                      <a:picLocks noChangeAspect="1"/>
                    </pic:cNvPicPr>
                  </pic:nvPicPr>
                  <pic:blipFill>
                    <a:blip r:embed="rId28"/>
                    <a:stretch>
                      <a:fillRect/>
                    </a:stretch>
                  </pic:blipFill>
                  <pic:spPr>
                    <a:xfrm>
                      <a:off x="0" y="0"/>
                      <a:ext cx="5020310" cy="514350"/>
                    </a:xfrm>
                    <a:prstGeom prst="rect">
                      <a:avLst/>
                    </a:prstGeom>
                  </pic:spPr>
                </pic:pic>
              </a:graphicData>
            </a:graphic>
            <wp14:sizeRelH relativeFrom="page">
              <wp14:pctWidth>0</wp14:pctWidth>
            </wp14:sizeRelH>
            <wp14:sizeRelV relativeFrom="page">
              <wp14:pctHeight>0</wp14:pctHeight>
            </wp14:sizeRelV>
          </wp:anchor>
        </w:drawing>
      </w:r>
    </w:p>
    <w:p w14:paraId="352165B8" w14:textId="77777777" w:rsidR="00E8744B" w:rsidRDefault="00000000">
      <w:pPr>
        <w:pStyle w:val="Chuthich"/>
        <w:rPr>
          <w:lang w:val="vi-VN"/>
        </w:rPr>
      </w:pPr>
      <w:bookmarkStart w:id="82" w:name="_Toc215061790"/>
      <w:r w:rsidRPr="00A25F6C">
        <w:rPr>
          <w:lang w:val="vi-VN"/>
        </w:rPr>
        <w:t xml:space="preserve">Hình </w:t>
      </w:r>
      <w:r>
        <w:fldChar w:fldCharType="begin"/>
      </w:r>
      <w:r w:rsidRPr="00A25F6C">
        <w:rPr>
          <w:lang w:val="vi-VN"/>
        </w:rPr>
        <w:instrText xml:space="preserve"> SEQ Hình \* ARABIC </w:instrText>
      </w:r>
      <w:r>
        <w:fldChar w:fldCharType="separate"/>
      </w:r>
      <w:r w:rsidRPr="00A25F6C">
        <w:rPr>
          <w:lang w:val="vi-VN"/>
        </w:rPr>
        <w:t>11</w:t>
      </w:r>
      <w:r>
        <w:fldChar w:fldCharType="end"/>
      </w:r>
      <w:r>
        <w:rPr>
          <w:lang w:val="vi-VN"/>
        </w:rPr>
        <w:t>.Bảng phân mảnh dean của ‘P1’</w:t>
      </w:r>
      <w:bookmarkEnd w:id="82"/>
    </w:p>
    <w:p w14:paraId="5D4814B1" w14:textId="77777777" w:rsidR="00E8744B" w:rsidRPr="00A25F6C" w:rsidRDefault="00000000">
      <w:pPr>
        <w:keepNext/>
        <w:ind w:firstLine="0"/>
        <w:jc w:val="center"/>
        <w:rPr>
          <w:lang w:val="vi-VN"/>
        </w:rPr>
      </w:pPr>
      <w:r>
        <w:rPr>
          <w:noProof/>
          <w:lang w:val="vi-VN"/>
        </w:rPr>
        <w:drawing>
          <wp:anchor distT="0" distB="0" distL="114300" distR="114300" simplePos="0" relativeHeight="251669504" behindDoc="0" locked="0" layoutInCell="1" allowOverlap="1" wp14:anchorId="0096647E" wp14:editId="651C68BF">
            <wp:simplePos x="0" y="0"/>
            <wp:positionH relativeFrom="margin">
              <wp:align>center</wp:align>
            </wp:positionH>
            <wp:positionV relativeFrom="paragraph">
              <wp:posOffset>1090</wp:posOffset>
            </wp:positionV>
            <wp:extent cx="4801235" cy="704850"/>
            <wp:effectExtent l="0" t="0" r="0" b="0"/>
            <wp:wrapTopAndBottom/>
            <wp:docPr id="1121494311"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94311" name="Hình ảnh 1" descr="Ảnh có chứa văn bản, Phông chữ, ảnh chụp màn hình, màu trắng&#10;&#10;Nội dung do AI tạo ra có thể không chính xác."/>
                    <pic:cNvPicPr>
                      <a:picLocks noChangeAspect="1"/>
                    </pic:cNvPicPr>
                  </pic:nvPicPr>
                  <pic:blipFill>
                    <a:blip r:embed="rId29"/>
                    <a:stretch>
                      <a:fillRect/>
                    </a:stretch>
                  </pic:blipFill>
                  <pic:spPr>
                    <a:xfrm>
                      <a:off x="0" y="0"/>
                      <a:ext cx="4801235" cy="704850"/>
                    </a:xfrm>
                    <a:prstGeom prst="rect">
                      <a:avLst/>
                    </a:prstGeom>
                  </pic:spPr>
                </pic:pic>
              </a:graphicData>
            </a:graphic>
            <wp14:sizeRelH relativeFrom="page">
              <wp14:pctWidth>0</wp14:pctWidth>
            </wp14:sizeRelH>
            <wp14:sizeRelV relativeFrom="page">
              <wp14:pctHeight>0</wp14:pctHeight>
            </wp14:sizeRelV>
          </wp:anchor>
        </w:drawing>
      </w:r>
    </w:p>
    <w:p w14:paraId="314EA3C4" w14:textId="77777777" w:rsidR="00E8744B" w:rsidRDefault="00000000">
      <w:pPr>
        <w:pStyle w:val="Chuthich"/>
        <w:rPr>
          <w:lang w:val="vi-VN"/>
        </w:rPr>
      </w:pPr>
      <w:bookmarkStart w:id="83" w:name="_Toc215061791"/>
      <w:r w:rsidRPr="00A25F6C">
        <w:rPr>
          <w:lang w:val="vi-VN"/>
        </w:rPr>
        <w:t xml:space="preserve">Hình </w:t>
      </w:r>
      <w:r>
        <w:fldChar w:fldCharType="begin"/>
      </w:r>
      <w:r w:rsidRPr="00A25F6C">
        <w:rPr>
          <w:lang w:val="vi-VN"/>
        </w:rPr>
        <w:instrText xml:space="preserve"> SEQ Hình \* ARABIC </w:instrText>
      </w:r>
      <w:r>
        <w:fldChar w:fldCharType="separate"/>
      </w:r>
      <w:r w:rsidRPr="00A25F6C">
        <w:rPr>
          <w:lang w:val="vi-VN"/>
        </w:rPr>
        <w:t>12</w:t>
      </w:r>
      <w:r>
        <w:fldChar w:fldCharType="end"/>
      </w:r>
      <w:r>
        <w:rPr>
          <w:lang w:val="vi-VN"/>
        </w:rPr>
        <w:t>. Bảng phân mảnh nhanvien của ‘P1’</w:t>
      </w:r>
      <w:bookmarkEnd w:id="83"/>
    </w:p>
    <w:p w14:paraId="30ED6B66" w14:textId="77777777" w:rsidR="00E8744B" w:rsidRPr="00A25F6C" w:rsidRDefault="00000000">
      <w:pPr>
        <w:keepNext/>
        <w:ind w:firstLine="0"/>
        <w:jc w:val="center"/>
        <w:rPr>
          <w:lang w:val="vi-VN"/>
        </w:rPr>
      </w:pPr>
      <w:r>
        <w:rPr>
          <w:noProof/>
          <w:lang w:val="vi-VN"/>
        </w:rPr>
        <w:drawing>
          <wp:anchor distT="0" distB="0" distL="114300" distR="114300" simplePos="0" relativeHeight="251670528" behindDoc="0" locked="0" layoutInCell="1" allowOverlap="1" wp14:anchorId="3D06AB69" wp14:editId="76B5462A">
            <wp:simplePos x="0" y="0"/>
            <wp:positionH relativeFrom="margin">
              <wp:align>center</wp:align>
            </wp:positionH>
            <wp:positionV relativeFrom="paragraph">
              <wp:posOffset>2692</wp:posOffset>
            </wp:positionV>
            <wp:extent cx="4982210" cy="581025"/>
            <wp:effectExtent l="0" t="0" r="8890" b="9525"/>
            <wp:wrapTopAndBottom/>
            <wp:docPr id="13034263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26322" name="Hình ảnh 1"/>
                    <pic:cNvPicPr>
                      <a:picLocks noChangeAspect="1"/>
                    </pic:cNvPicPr>
                  </pic:nvPicPr>
                  <pic:blipFill>
                    <a:blip r:embed="rId30"/>
                    <a:stretch>
                      <a:fillRect/>
                    </a:stretch>
                  </pic:blipFill>
                  <pic:spPr>
                    <a:xfrm>
                      <a:off x="0" y="0"/>
                      <a:ext cx="4982210" cy="581025"/>
                    </a:xfrm>
                    <a:prstGeom prst="rect">
                      <a:avLst/>
                    </a:prstGeom>
                  </pic:spPr>
                </pic:pic>
              </a:graphicData>
            </a:graphic>
            <wp14:sizeRelH relativeFrom="page">
              <wp14:pctWidth>0</wp14:pctWidth>
            </wp14:sizeRelH>
            <wp14:sizeRelV relativeFrom="page">
              <wp14:pctHeight>0</wp14:pctHeight>
            </wp14:sizeRelV>
          </wp:anchor>
        </w:drawing>
      </w:r>
    </w:p>
    <w:p w14:paraId="1F3DEFB0" w14:textId="77777777" w:rsidR="00E8744B" w:rsidRDefault="00000000">
      <w:pPr>
        <w:pStyle w:val="Chuthich"/>
        <w:rPr>
          <w:lang w:val="vi-VN"/>
        </w:rPr>
      </w:pPr>
      <w:bookmarkStart w:id="84" w:name="_Toc215061792"/>
      <w:r w:rsidRPr="00A25F6C">
        <w:rPr>
          <w:lang w:val="vi-VN"/>
        </w:rPr>
        <w:t xml:space="preserve">Hình </w:t>
      </w:r>
      <w:r>
        <w:fldChar w:fldCharType="begin"/>
      </w:r>
      <w:r w:rsidRPr="00A25F6C">
        <w:rPr>
          <w:lang w:val="vi-VN"/>
        </w:rPr>
        <w:instrText xml:space="preserve"> SEQ Hình \* ARABIC </w:instrText>
      </w:r>
      <w:r>
        <w:fldChar w:fldCharType="separate"/>
      </w:r>
      <w:r w:rsidRPr="00A25F6C">
        <w:rPr>
          <w:lang w:val="vi-VN"/>
        </w:rPr>
        <w:t>13</w:t>
      </w:r>
      <w:r>
        <w:fldChar w:fldCharType="end"/>
      </w:r>
      <w:r>
        <w:rPr>
          <w:lang w:val="vi-VN"/>
        </w:rPr>
        <w:t>. Bảng phân mảnh nhomnc của ‘P1’</w:t>
      </w:r>
      <w:bookmarkEnd w:id="84"/>
    </w:p>
    <w:p w14:paraId="2620FF4B" w14:textId="77777777" w:rsidR="00E8744B" w:rsidRPr="00A25F6C" w:rsidRDefault="00000000">
      <w:pPr>
        <w:keepNext/>
        <w:ind w:firstLine="0"/>
        <w:jc w:val="center"/>
        <w:rPr>
          <w:lang w:val="vi-VN"/>
        </w:rPr>
      </w:pPr>
      <w:r>
        <w:rPr>
          <w:noProof/>
          <w:lang w:val="vi-VN"/>
        </w:rPr>
        <w:drawing>
          <wp:anchor distT="0" distB="0" distL="114300" distR="114300" simplePos="0" relativeHeight="251671552" behindDoc="0" locked="0" layoutInCell="1" allowOverlap="1" wp14:anchorId="1CEA97CF" wp14:editId="17C1F7BD">
            <wp:simplePos x="0" y="0"/>
            <wp:positionH relativeFrom="margin">
              <wp:align>center</wp:align>
            </wp:positionH>
            <wp:positionV relativeFrom="paragraph">
              <wp:posOffset>682</wp:posOffset>
            </wp:positionV>
            <wp:extent cx="3476625" cy="533400"/>
            <wp:effectExtent l="0" t="0" r="9525" b="0"/>
            <wp:wrapTopAndBottom/>
            <wp:docPr id="890835477" name="Hình ảnh 1" descr="Ảnh có chứa văn bản, Phông chữ, màu trắ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35477" name="Hình ảnh 1" descr="Ảnh có chứa văn bản, Phông chữ, màu trắng, ảnh chụp màn hình&#10;&#10;Nội dung do AI tạo ra có thể không chính xác."/>
                    <pic:cNvPicPr>
                      <a:picLocks noChangeAspect="1"/>
                    </pic:cNvPicPr>
                  </pic:nvPicPr>
                  <pic:blipFill>
                    <a:blip r:embed="rId31"/>
                    <a:stretch>
                      <a:fillRect/>
                    </a:stretch>
                  </pic:blipFill>
                  <pic:spPr>
                    <a:xfrm>
                      <a:off x="0" y="0"/>
                      <a:ext cx="3476625" cy="533400"/>
                    </a:xfrm>
                    <a:prstGeom prst="rect">
                      <a:avLst/>
                    </a:prstGeom>
                  </pic:spPr>
                </pic:pic>
              </a:graphicData>
            </a:graphic>
            <wp14:sizeRelH relativeFrom="page">
              <wp14:pctWidth>0</wp14:pctWidth>
            </wp14:sizeRelH>
            <wp14:sizeRelV relativeFrom="page">
              <wp14:pctHeight>0</wp14:pctHeight>
            </wp14:sizeRelV>
          </wp:anchor>
        </w:drawing>
      </w:r>
    </w:p>
    <w:p w14:paraId="5AEE973E" w14:textId="77777777" w:rsidR="00E8744B" w:rsidRDefault="00000000">
      <w:pPr>
        <w:pStyle w:val="Chuthich"/>
        <w:rPr>
          <w:lang w:val="vi-VN"/>
        </w:rPr>
      </w:pPr>
      <w:bookmarkStart w:id="85" w:name="_Toc215061793"/>
      <w:r w:rsidRPr="00A25F6C">
        <w:rPr>
          <w:lang w:val="vi-VN"/>
        </w:rPr>
        <w:t xml:space="preserve">Hình </w:t>
      </w:r>
      <w:r>
        <w:fldChar w:fldCharType="begin"/>
      </w:r>
      <w:r w:rsidRPr="00A25F6C">
        <w:rPr>
          <w:lang w:val="vi-VN"/>
        </w:rPr>
        <w:instrText xml:space="preserve"> SEQ Hình \* ARABIC </w:instrText>
      </w:r>
      <w:r>
        <w:fldChar w:fldCharType="separate"/>
      </w:r>
      <w:r w:rsidRPr="00A25F6C">
        <w:rPr>
          <w:lang w:val="vi-VN"/>
        </w:rPr>
        <w:t>14</w:t>
      </w:r>
      <w:r>
        <w:fldChar w:fldCharType="end"/>
      </w:r>
      <w:r>
        <w:rPr>
          <w:lang w:val="vi-VN"/>
        </w:rPr>
        <w:t>. Bảng phân mảnh thamgia của ‘P1’</w:t>
      </w:r>
      <w:bookmarkEnd w:id="85"/>
    </w:p>
    <w:p w14:paraId="0E2D0BCE" w14:textId="77777777" w:rsidR="00E8744B" w:rsidRDefault="00E8744B">
      <w:pPr>
        <w:keepNext/>
        <w:ind w:firstLine="0"/>
        <w:jc w:val="center"/>
        <w:rPr>
          <w:lang w:val="vi-VN"/>
        </w:rPr>
      </w:pPr>
    </w:p>
    <w:p w14:paraId="712A8EFC" w14:textId="77777777" w:rsidR="00E8744B" w:rsidRPr="00A25F6C" w:rsidRDefault="00000000">
      <w:pPr>
        <w:keepNext/>
        <w:ind w:firstLine="0"/>
        <w:jc w:val="center"/>
        <w:rPr>
          <w:lang w:val="vi-VN"/>
        </w:rPr>
      </w:pPr>
      <w:r>
        <w:rPr>
          <w:noProof/>
          <w:lang w:val="vi-VN"/>
        </w:rPr>
        <w:drawing>
          <wp:anchor distT="0" distB="0" distL="114300" distR="114300" simplePos="0" relativeHeight="251672576" behindDoc="0" locked="0" layoutInCell="1" allowOverlap="1" wp14:anchorId="06F59AA9" wp14:editId="1E896E82">
            <wp:simplePos x="0" y="0"/>
            <wp:positionH relativeFrom="margin">
              <wp:align>center</wp:align>
            </wp:positionH>
            <wp:positionV relativeFrom="paragraph">
              <wp:posOffset>294</wp:posOffset>
            </wp:positionV>
            <wp:extent cx="1669415" cy="1456055"/>
            <wp:effectExtent l="0" t="0" r="6985" b="0"/>
            <wp:wrapTopAndBottom/>
            <wp:docPr id="36347184" name="Hình ảnh 1"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7184" name="Hình ảnh 1" descr="Ảnh có chứa văn bản, Phông chữ, ảnh chụp màn hình&#10;&#10;Nội dung do AI tạo ra có thể không chính xác."/>
                    <pic:cNvPicPr>
                      <a:picLocks noChangeAspect="1"/>
                    </pic:cNvPicPr>
                  </pic:nvPicPr>
                  <pic:blipFill>
                    <a:blip r:embed="rId32"/>
                    <a:stretch>
                      <a:fillRect/>
                    </a:stretch>
                  </pic:blipFill>
                  <pic:spPr>
                    <a:xfrm>
                      <a:off x="0" y="0"/>
                      <a:ext cx="1669415" cy="1456055"/>
                    </a:xfrm>
                    <a:prstGeom prst="rect">
                      <a:avLst/>
                    </a:prstGeom>
                  </pic:spPr>
                </pic:pic>
              </a:graphicData>
            </a:graphic>
            <wp14:sizeRelH relativeFrom="page">
              <wp14:pctWidth>0</wp14:pctWidth>
            </wp14:sizeRelH>
            <wp14:sizeRelV relativeFrom="page">
              <wp14:pctHeight>0</wp14:pctHeight>
            </wp14:sizeRelV>
          </wp:anchor>
        </w:drawing>
      </w:r>
    </w:p>
    <w:p w14:paraId="08BC5FBF" w14:textId="77777777" w:rsidR="00E8744B" w:rsidRDefault="00000000">
      <w:pPr>
        <w:pStyle w:val="Chuthich"/>
        <w:rPr>
          <w:lang w:val="vi-VN"/>
        </w:rPr>
      </w:pPr>
      <w:bookmarkStart w:id="86" w:name="_Toc215061794"/>
      <w:r w:rsidRPr="00A25F6C">
        <w:rPr>
          <w:lang w:val="vi-VN"/>
        </w:rPr>
        <w:t xml:space="preserve">Hình </w:t>
      </w:r>
      <w:r>
        <w:fldChar w:fldCharType="begin"/>
      </w:r>
      <w:r w:rsidRPr="00A25F6C">
        <w:rPr>
          <w:lang w:val="vi-VN"/>
        </w:rPr>
        <w:instrText xml:space="preserve"> SEQ Hình \* ARABIC </w:instrText>
      </w:r>
      <w:r>
        <w:fldChar w:fldCharType="separate"/>
      </w:r>
      <w:r w:rsidRPr="00A25F6C">
        <w:rPr>
          <w:lang w:val="vi-VN"/>
        </w:rPr>
        <w:t>15</w:t>
      </w:r>
      <w:r>
        <w:fldChar w:fldCharType="end"/>
      </w:r>
      <w:r>
        <w:rPr>
          <w:lang w:val="vi-VN"/>
        </w:rPr>
        <w:t>. Tạo CSDL QLDeAn_P2</w:t>
      </w:r>
      <w:bookmarkEnd w:id="86"/>
    </w:p>
    <w:p w14:paraId="3DB1E227" w14:textId="77777777" w:rsidR="00E8744B" w:rsidRPr="00A25F6C" w:rsidRDefault="00000000">
      <w:pPr>
        <w:keepNext/>
        <w:ind w:firstLine="0"/>
        <w:jc w:val="center"/>
        <w:rPr>
          <w:lang w:val="vi-VN"/>
        </w:rPr>
      </w:pPr>
      <w:r>
        <w:rPr>
          <w:noProof/>
          <w:lang w:val="vi-VN"/>
        </w:rPr>
        <w:drawing>
          <wp:anchor distT="0" distB="0" distL="114300" distR="114300" simplePos="0" relativeHeight="251673600" behindDoc="0" locked="0" layoutInCell="1" allowOverlap="1" wp14:anchorId="4C3C56C1" wp14:editId="6840FC17">
            <wp:simplePos x="0" y="0"/>
            <wp:positionH relativeFrom="margin">
              <wp:align>center</wp:align>
            </wp:positionH>
            <wp:positionV relativeFrom="paragraph">
              <wp:posOffset>1317</wp:posOffset>
            </wp:positionV>
            <wp:extent cx="4572000" cy="347980"/>
            <wp:effectExtent l="0" t="0" r="0" b="0"/>
            <wp:wrapTopAndBottom/>
            <wp:docPr id="15272450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45070" name="Hình ảnh 1"/>
                    <pic:cNvPicPr>
                      <a:picLocks noChangeAspect="1"/>
                    </pic:cNvPicPr>
                  </pic:nvPicPr>
                  <pic:blipFill>
                    <a:blip r:embed="rId33"/>
                    <a:stretch>
                      <a:fillRect/>
                    </a:stretch>
                  </pic:blipFill>
                  <pic:spPr>
                    <a:xfrm>
                      <a:off x="0" y="0"/>
                      <a:ext cx="4572000" cy="347980"/>
                    </a:xfrm>
                    <a:prstGeom prst="rect">
                      <a:avLst/>
                    </a:prstGeom>
                  </pic:spPr>
                </pic:pic>
              </a:graphicData>
            </a:graphic>
            <wp14:sizeRelH relativeFrom="page">
              <wp14:pctWidth>0</wp14:pctWidth>
            </wp14:sizeRelH>
            <wp14:sizeRelV relativeFrom="page">
              <wp14:pctHeight>0</wp14:pctHeight>
            </wp14:sizeRelV>
          </wp:anchor>
        </w:drawing>
      </w:r>
    </w:p>
    <w:p w14:paraId="6C3DBBBF" w14:textId="77777777" w:rsidR="00E8744B" w:rsidRDefault="00000000">
      <w:pPr>
        <w:pStyle w:val="Chuthich"/>
        <w:rPr>
          <w:lang w:val="vi-VN"/>
        </w:rPr>
      </w:pPr>
      <w:bookmarkStart w:id="87" w:name="_Toc215061795"/>
      <w:r w:rsidRPr="00A25F6C">
        <w:rPr>
          <w:lang w:val="vi-VN"/>
        </w:rPr>
        <w:t xml:space="preserve">Hình </w:t>
      </w:r>
      <w:r>
        <w:fldChar w:fldCharType="begin"/>
      </w:r>
      <w:r w:rsidRPr="00A25F6C">
        <w:rPr>
          <w:lang w:val="vi-VN"/>
        </w:rPr>
        <w:instrText xml:space="preserve"> SEQ Hình \* ARABIC </w:instrText>
      </w:r>
      <w:r>
        <w:fldChar w:fldCharType="separate"/>
      </w:r>
      <w:r w:rsidRPr="00A25F6C">
        <w:rPr>
          <w:lang w:val="vi-VN"/>
        </w:rPr>
        <w:t>16</w:t>
      </w:r>
      <w:r>
        <w:fldChar w:fldCharType="end"/>
      </w:r>
      <w:r>
        <w:rPr>
          <w:lang w:val="vi-VN"/>
        </w:rPr>
        <w:t>. Bảng phân mảnh dean của ‘P2’</w:t>
      </w:r>
      <w:bookmarkEnd w:id="87"/>
    </w:p>
    <w:p w14:paraId="17587677" w14:textId="77777777" w:rsidR="00E8744B" w:rsidRDefault="00000000">
      <w:pPr>
        <w:pStyle w:val="Chuthich"/>
        <w:keepNext/>
      </w:pPr>
      <w:r>
        <w:rPr>
          <w:noProof/>
          <w:lang w:val="vi-VN"/>
        </w:rPr>
        <w:drawing>
          <wp:anchor distT="0" distB="0" distL="114300" distR="114300" simplePos="0" relativeHeight="251674624" behindDoc="0" locked="0" layoutInCell="1" allowOverlap="1" wp14:anchorId="3BCA4CB6" wp14:editId="1804B4E7">
            <wp:simplePos x="0" y="0"/>
            <wp:positionH relativeFrom="margin">
              <wp:align>center</wp:align>
            </wp:positionH>
            <wp:positionV relativeFrom="paragraph">
              <wp:posOffset>-2512</wp:posOffset>
            </wp:positionV>
            <wp:extent cx="4484370" cy="511175"/>
            <wp:effectExtent l="0" t="0" r="0" b="3175"/>
            <wp:wrapTopAndBottom/>
            <wp:docPr id="14756483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48373" name="Hình ảnh 1"/>
                    <pic:cNvPicPr>
                      <a:picLocks noChangeAspect="1"/>
                    </pic:cNvPicPr>
                  </pic:nvPicPr>
                  <pic:blipFill>
                    <a:blip r:embed="rId34"/>
                    <a:stretch>
                      <a:fillRect/>
                    </a:stretch>
                  </pic:blipFill>
                  <pic:spPr>
                    <a:xfrm>
                      <a:off x="0" y="0"/>
                      <a:ext cx="4484370" cy="511175"/>
                    </a:xfrm>
                    <a:prstGeom prst="rect">
                      <a:avLst/>
                    </a:prstGeom>
                  </pic:spPr>
                </pic:pic>
              </a:graphicData>
            </a:graphic>
            <wp14:sizeRelH relativeFrom="page">
              <wp14:pctWidth>0</wp14:pctWidth>
            </wp14:sizeRelH>
            <wp14:sizeRelV relativeFrom="page">
              <wp14:pctHeight>0</wp14:pctHeight>
            </wp14:sizeRelV>
          </wp:anchor>
        </w:drawing>
      </w:r>
    </w:p>
    <w:p w14:paraId="37C5723F" w14:textId="77777777" w:rsidR="00E8744B" w:rsidRDefault="00000000">
      <w:pPr>
        <w:pStyle w:val="Chuthich"/>
        <w:rPr>
          <w:lang w:val="vi-VN"/>
        </w:rPr>
      </w:pPr>
      <w:bookmarkStart w:id="88" w:name="_Toc215061796"/>
      <w:r>
        <w:t xml:space="preserve">Hình </w:t>
      </w:r>
      <w:r>
        <w:fldChar w:fldCharType="begin"/>
      </w:r>
      <w:r>
        <w:instrText xml:space="preserve"> SEQ Hình \* ARABIC </w:instrText>
      </w:r>
      <w:r>
        <w:fldChar w:fldCharType="separate"/>
      </w:r>
      <w:r>
        <w:t>17</w:t>
      </w:r>
      <w:r>
        <w:fldChar w:fldCharType="end"/>
      </w:r>
      <w:r>
        <w:rPr>
          <w:lang w:val="vi-VN"/>
        </w:rPr>
        <w:t>. Bảng phân mảnh nhanvien của ‘P2’</w:t>
      </w:r>
      <w:bookmarkEnd w:id="88"/>
    </w:p>
    <w:p w14:paraId="2CBCAB83" w14:textId="77777777" w:rsidR="00E8744B" w:rsidRDefault="00000000">
      <w:pPr>
        <w:pStyle w:val="Chuthich"/>
        <w:keepNext/>
      </w:pPr>
      <w:r>
        <w:rPr>
          <w:noProof/>
          <w:lang w:val="vi-VN"/>
        </w:rPr>
        <w:drawing>
          <wp:anchor distT="0" distB="0" distL="114300" distR="114300" simplePos="0" relativeHeight="251675648" behindDoc="0" locked="0" layoutInCell="1" allowOverlap="1" wp14:anchorId="6DE5F0F3" wp14:editId="7C2FF812">
            <wp:simplePos x="0" y="0"/>
            <wp:positionH relativeFrom="margin">
              <wp:align>center</wp:align>
            </wp:positionH>
            <wp:positionV relativeFrom="paragraph">
              <wp:posOffset>3317</wp:posOffset>
            </wp:positionV>
            <wp:extent cx="4826000" cy="474980"/>
            <wp:effectExtent l="0" t="0" r="0" b="1270"/>
            <wp:wrapTopAndBottom/>
            <wp:docPr id="8418502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50269" name="Hình ảnh 1"/>
                    <pic:cNvPicPr>
                      <a:picLocks noChangeAspect="1"/>
                    </pic:cNvPicPr>
                  </pic:nvPicPr>
                  <pic:blipFill>
                    <a:blip r:embed="rId35"/>
                    <a:stretch>
                      <a:fillRect/>
                    </a:stretch>
                  </pic:blipFill>
                  <pic:spPr>
                    <a:xfrm>
                      <a:off x="0" y="0"/>
                      <a:ext cx="4826000" cy="474980"/>
                    </a:xfrm>
                    <a:prstGeom prst="rect">
                      <a:avLst/>
                    </a:prstGeom>
                  </pic:spPr>
                </pic:pic>
              </a:graphicData>
            </a:graphic>
            <wp14:sizeRelH relativeFrom="page">
              <wp14:pctWidth>0</wp14:pctWidth>
            </wp14:sizeRelH>
            <wp14:sizeRelV relativeFrom="page">
              <wp14:pctHeight>0</wp14:pctHeight>
            </wp14:sizeRelV>
          </wp:anchor>
        </w:drawing>
      </w:r>
    </w:p>
    <w:p w14:paraId="5D0C8526" w14:textId="77777777" w:rsidR="00E8744B" w:rsidRDefault="00000000">
      <w:pPr>
        <w:pStyle w:val="Chuthich"/>
        <w:rPr>
          <w:lang w:val="vi-VN"/>
        </w:rPr>
      </w:pPr>
      <w:bookmarkStart w:id="89" w:name="_Toc215061797"/>
      <w:r>
        <w:t xml:space="preserve">Hình </w:t>
      </w:r>
      <w:r>
        <w:fldChar w:fldCharType="begin"/>
      </w:r>
      <w:r>
        <w:instrText xml:space="preserve"> SEQ Hình \* ARABIC </w:instrText>
      </w:r>
      <w:r>
        <w:fldChar w:fldCharType="separate"/>
      </w:r>
      <w:r>
        <w:t>18</w:t>
      </w:r>
      <w:r>
        <w:fldChar w:fldCharType="end"/>
      </w:r>
      <w:r>
        <w:rPr>
          <w:lang w:val="vi-VN"/>
        </w:rPr>
        <w:t>. Bảng phân mảnh nhomnc của ‘P2’</w:t>
      </w:r>
      <w:bookmarkEnd w:id="89"/>
    </w:p>
    <w:p w14:paraId="445CE45D" w14:textId="77777777" w:rsidR="00E8744B" w:rsidRDefault="00000000">
      <w:pPr>
        <w:pStyle w:val="Chuthich"/>
        <w:keepNext/>
      </w:pPr>
      <w:r>
        <w:rPr>
          <w:noProof/>
          <w:lang w:val="vi-VN"/>
        </w:rPr>
        <w:drawing>
          <wp:anchor distT="0" distB="0" distL="114300" distR="114300" simplePos="0" relativeHeight="251676672" behindDoc="0" locked="0" layoutInCell="1" allowOverlap="1" wp14:anchorId="6A189A00" wp14:editId="4F7E5778">
            <wp:simplePos x="0" y="0"/>
            <wp:positionH relativeFrom="margin">
              <wp:align>center</wp:align>
            </wp:positionH>
            <wp:positionV relativeFrom="paragraph">
              <wp:posOffset>1223</wp:posOffset>
            </wp:positionV>
            <wp:extent cx="4960620" cy="954405"/>
            <wp:effectExtent l="0" t="0" r="0" b="0"/>
            <wp:wrapTopAndBottom/>
            <wp:docPr id="1696965296"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65296" name="Hình ảnh 1" descr="Ảnh có chứa văn bản, Phông chữ, ảnh chụp màn hình, màu trắng&#10;&#10;Nội dung do AI tạo ra có thể không chính xác."/>
                    <pic:cNvPicPr>
                      <a:picLocks noChangeAspect="1"/>
                    </pic:cNvPicPr>
                  </pic:nvPicPr>
                  <pic:blipFill>
                    <a:blip r:embed="rId36"/>
                    <a:stretch>
                      <a:fillRect/>
                    </a:stretch>
                  </pic:blipFill>
                  <pic:spPr>
                    <a:xfrm>
                      <a:off x="0" y="0"/>
                      <a:ext cx="4960620" cy="954405"/>
                    </a:xfrm>
                    <a:prstGeom prst="rect">
                      <a:avLst/>
                    </a:prstGeom>
                  </pic:spPr>
                </pic:pic>
              </a:graphicData>
            </a:graphic>
            <wp14:sizeRelH relativeFrom="page">
              <wp14:pctWidth>0</wp14:pctWidth>
            </wp14:sizeRelH>
            <wp14:sizeRelV relativeFrom="page">
              <wp14:pctHeight>0</wp14:pctHeight>
            </wp14:sizeRelV>
          </wp:anchor>
        </w:drawing>
      </w:r>
    </w:p>
    <w:p w14:paraId="3AB18A4B" w14:textId="77777777" w:rsidR="00E8744B" w:rsidRDefault="00000000">
      <w:pPr>
        <w:pStyle w:val="Chuthich"/>
        <w:rPr>
          <w:lang w:val="vi-VN"/>
        </w:rPr>
      </w:pPr>
      <w:bookmarkStart w:id="90" w:name="_Toc215061798"/>
      <w:r>
        <w:t xml:space="preserve">Hình </w:t>
      </w:r>
      <w:r>
        <w:fldChar w:fldCharType="begin"/>
      </w:r>
      <w:r>
        <w:instrText xml:space="preserve"> SEQ Hình \* ARABIC </w:instrText>
      </w:r>
      <w:r>
        <w:fldChar w:fldCharType="separate"/>
      </w:r>
      <w:r>
        <w:t>19</w:t>
      </w:r>
      <w:r>
        <w:fldChar w:fldCharType="end"/>
      </w:r>
      <w:r>
        <w:rPr>
          <w:lang w:val="vi-VN"/>
        </w:rPr>
        <w:t>. Bảng phân mảnh thamgia của ‘P2’</w:t>
      </w:r>
      <w:bookmarkEnd w:id="90"/>
    </w:p>
    <w:p w14:paraId="4813362A" w14:textId="77777777" w:rsidR="00E8744B" w:rsidRDefault="00000000">
      <w:pPr>
        <w:rPr>
          <w:lang w:val="vi-VN" w:eastAsia="vi-VN"/>
        </w:rPr>
      </w:pPr>
      <w:r>
        <w:rPr>
          <w:lang w:val="vi-VN" w:eastAsia="vi-VN"/>
        </w:rPr>
        <w:t>Thiết lập Link Server giữa các máy chủ để đảm bảo khả năng kết nối và thực hiện truy vấn phân tán (mức trong suốt vị trí).</w:t>
      </w:r>
    </w:p>
    <w:p w14:paraId="2411B7B6" w14:textId="77777777" w:rsidR="00E8744B" w:rsidRDefault="00000000">
      <w:pPr>
        <w:rPr>
          <w:lang w:val="vi-VN" w:eastAsia="vi-VN"/>
        </w:rPr>
      </w:pPr>
      <w:r>
        <w:rPr>
          <w:lang w:val="vi-VN" w:eastAsia="vi-VN"/>
        </w:rPr>
        <w:t>Thiết lập SQL Server Replication để đảm bảo đồng bộ hóa dữ liệu.</w:t>
      </w:r>
    </w:p>
    <w:p w14:paraId="56C17B69" w14:textId="77777777" w:rsidR="00E8744B" w:rsidRPr="00A25F6C" w:rsidRDefault="00000000">
      <w:pPr>
        <w:keepNext/>
        <w:ind w:firstLine="0"/>
        <w:jc w:val="center"/>
        <w:rPr>
          <w:lang w:val="vi-VN"/>
        </w:rPr>
      </w:pPr>
      <w:r>
        <w:rPr>
          <w:noProof/>
          <w:lang w:val="vi-VN" w:eastAsia="vi-VN"/>
        </w:rPr>
        <w:lastRenderedPageBreak/>
        <w:drawing>
          <wp:anchor distT="0" distB="0" distL="114300" distR="114300" simplePos="0" relativeHeight="251677696" behindDoc="0" locked="0" layoutInCell="1" allowOverlap="1" wp14:anchorId="3A0CE3D9" wp14:editId="1958F2EC">
            <wp:simplePos x="0" y="0"/>
            <wp:positionH relativeFrom="margin">
              <wp:align>center</wp:align>
            </wp:positionH>
            <wp:positionV relativeFrom="paragraph">
              <wp:posOffset>578</wp:posOffset>
            </wp:positionV>
            <wp:extent cx="2076450" cy="666750"/>
            <wp:effectExtent l="0" t="0" r="0" b="0"/>
            <wp:wrapTopAndBottom/>
            <wp:docPr id="785180232" name="Hình ảnh 1"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80232" name="Hình ảnh 1" descr="Ảnh có chứa văn bản, Phông chữ, ảnh chụp màn hình&#10;&#10;Nội dung do AI tạo ra có thể không chính xác."/>
                    <pic:cNvPicPr>
                      <a:picLocks noChangeAspect="1"/>
                    </pic:cNvPicPr>
                  </pic:nvPicPr>
                  <pic:blipFill>
                    <a:blip r:embed="rId37"/>
                    <a:stretch>
                      <a:fillRect/>
                    </a:stretch>
                  </pic:blipFill>
                  <pic:spPr>
                    <a:xfrm>
                      <a:off x="0" y="0"/>
                      <a:ext cx="2076450" cy="666750"/>
                    </a:xfrm>
                    <a:prstGeom prst="rect">
                      <a:avLst/>
                    </a:prstGeom>
                  </pic:spPr>
                </pic:pic>
              </a:graphicData>
            </a:graphic>
            <wp14:sizeRelH relativeFrom="page">
              <wp14:pctWidth>0</wp14:pctWidth>
            </wp14:sizeRelH>
            <wp14:sizeRelV relativeFrom="page">
              <wp14:pctHeight>0</wp14:pctHeight>
            </wp14:sizeRelV>
          </wp:anchor>
        </w:drawing>
      </w:r>
    </w:p>
    <w:p w14:paraId="57A8511F" w14:textId="77777777" w:rsidR="00E8744B" w:rsidRDefault="00000000">
      <w:pPr>
        <w:pStyle w:val="Chuthich"/>
        <w:rPr>
          <w:lang w:val="vi-VN" w:eastAsia="vi-VN"/>
        </w:rPr>
      </w:pPr>
      <w:bookmarkStart w:id="91" w:name="_Toc215061799"/>
      <w:r>
        <w:t xml:space="preserve">Hình </w:t>
      </w:r>
      <w:r>
        <w:fldChar w:fldCharType="begin"/>
      </w:r>
      <w:r>
        <w:instrText xml:space="preserve"> SEQ Hình \* ARABIC </w:instrText>
      </w:r>
      <w:r>
        <w:fldChar w:fldCharType="separate"/>
      </w:r>
      <w:r>
        <w:t>20</w:t>
      </w:r>
      <w:r>
        <w:fldChar w:fldCharType="end"/>
      </w:r>
      <w:r>
        <w:rPr>
          <w:lang w:val="vi-VN"/>
        </w:rPr>
        <w:t>. Thiết lập SQL Server Replication</w:t>
      </w:r>
      <w:bookmarkEnd w:id="91"/>
    </w:p>
    <w:p w14:paraId="6F3CF444" w14:textId="77777777" w:rsidR="00E8744B" w:rsidRDefault="00E8744B">
      <w:pPr>
        <w:rPr>
          <w:lang w:val="vi-VN" w:eastAsia="vi-VN"/>
        </w:rPr>
      </w:pPr>
    </w:p>
    <w:p w14:paraId="1073C506" w14:textId="77777777" w:rsidR="00E8744B" w:rsidRDefault="00000000">
      <w:pPr>
        <w:rPr>
          <w:lang w:val="vi-VN" w:eastAsia="vi-VN"/>
        </w:rPr>
      </w:pPr>
      <w:r>
        <w:rPr>
          <w:lang w:val="vi-VN" w:eastAsia="vi-VN"/>
        </w:rPr>
        <w:t>3. Giai đoạn Thiết lập Tính Trong suốt Vị trí (Link Server):</w:t>
      </w:r>
    </w:p>
    <w:p w14:paraId="445A3572" w14:textId="77777777" w:rsidR="00E8744B" w:rsidRDefault="00000000">
      <w:pPr>
        <w:rPr>
          <w:lang w:val="vi-VN" w:eastAsia="vi-VN"/>
        </w:rPr>
      </w:pPr>
      <w:r>
        <w:rPr>
          <w:lang w:val="vi-VN" w:eastAsia="vi-VN"/>
        </w:rPr>
        <w:t>Trên Máy chủ Gốc (Site 1), tạo Link Server (LINK_P1, LINK_P2) để kết nối tới các CSDL cục bộ.</w:t>
      </w:r>
    </w:p>
    <w:p w14:paraId="53C12E14" w14:textId="77777777" w:rsidR="00E8744B" w:rsidRDefault="00000000">
      <w:pPr>
        <w:rPr>
          <w:lang w:val="vi-VN" w:eastAsia="vi-VN"/>
        </w:rPr>
      </w:pPr>
      <w:r>
        <w:rPr>
          <w:lang w:val="vi-VN" w:eastAsia="vi-VN"/>
        </w:rPr>
        <w:t>Sử dụng tài khoản SQL Server Authentication (sa) để giải quyết triệt để lỗi xác thực trong môi trường Workgroup (untrusted domain).</w:t>
      </w:r>
    </w:p>
    <w:p w14:paraId="3511A309" w14:textId="77777777" w:rsidR="00E8744B" w:rsidRDefault="00000000">
      <w:pPr>
        <w:rPr>
          <w:lang w:val="vi-VN" w:eastAsia="vi-VN"/>
        </w:rPr>
      </w:pPr>
      <w:r>
        <w:rPr>
          <w:lang w:val="vi-VN" w:eastAsia="vi-VN"/>
        </w:rPr>
        <w:t>4. Giai đoạn Thiết lập Tính Trong suốt Phân mảnh (View Toàn cục):</w:t>
      </w:r>
    </w:p>
    <w:p w14:paraId="00A86E15" w14:textId="77777777" w:rsidR="00E8744B" w:rsidRDefault="00000000">
      <w:pPr>
        <w:rPr>
          <w:lang w:val="vi-VN" w:eastAsia="vi-VN"/>
        </w:rPr>
      </w:pPr>
      <w:r>
        <w:rPr>
          <w:lang w:val="vi-VN" w:eastAsia="vi-VN"/>
        </w:rPr>
        <w:t>Tạo các View Toàn cục (nhomnc_view, nhanvien_view, v.v.) trên Máy chủ Gốc (Site 3) bằng cách sử dụng toán tử UNION ALL trên các Link Server.</w:t>
      </w:r>
    </w:p>
    <w:p w14:paraId="5893DEFD" w14:textId="77777777" w:rsidR="00E8744B" w:rsidRDefault="00E8744B">
      <w:pPr>
        <w:rPr>
          <w:lang w:val="vi-VN" w:eastAsia="vi-VN"/>
        </w:rPr>
      </w:pPr>
    </w:p>
    <w:p w14:paraId="3BDE7511" w14:textId="77777777" w:rsidR="00E8744B" w:rsidRDefault="00E8744B">
      <w:pPr>
        <w:rPr>
          <w:lang w:val="vi-VN" w:eastAsia="vi-VN"/>
        </w:rPr>
      </w:pPr>
    </w:p>
    <w:bookmarkEnd w:id="77"/>
    <w:p w14:paraId="603DD45B" w14:textId="77777777" w:rsidR="00E8744B" w:rsidRDefault="00E8744B">
      <w:pPr>
        <w:spacing w:after="0" w:line="240" w:lineRule="auto"/>
        <w:jc w:val="left"/>
        <w:rPr>
          <w:rFonts w:eastAsiaTheme="majorEastAsia" w:cstheme="majorBidi"/>
          <w:b/>
          <w:bCs/>
          <w:sz w:val="28"/>
          <w:szCs w:val="26"/>
          <w:lang w:val="vi-VN"/>
        </w:rPr>
        <w:sectPr w:rsidR="00E8744B">
          <w:headerReference w:type="default" r:id="rId38"/>
          <w:pgSz w:w="11906" w:h="16838"/>
          <w:pgMar w:top="1699" w:right="1138" w:bottom="1699" w:left="1987" w:header="1276" w:footer="1276" w:gutter="0"/>
          <w:cols w:space="720"/>
          <w:docGrid w:linePitch="360"/>
        </w:sectPr>
      </w:pPr>
    </w:p>
    <w:p w14:paraId="3F089654" w14:textId="77777777" w:rsidR="00E8744B" w:rsidRDefault="00000000">
      <w:pPr>
        <w:pStyle w:val="u1"/>
        <w:rPr>
          <w:lang w:val="vi-VN"/>
        </w:rPr>
      </w:pPr>
      <w:bookmarkStart w:id="92" w:name="_Toc215089173"/>
      <w:r>
        <w:rPr>
          <w:lang w:val="vi-VN"/>
        </w:rPr>
        <w:lastRenderedPageBreak/>
        <w:t>CÀI ĐẶT</w:t>
      </w:r>
      <w:bookmarkEnd w:id="92"/>
    </w:p>
    <w:p w14:paraId="477BE43D" w14:textId="77777777" w:rsidR="00E8744B" w:rsidRDefault="00000000">
      <w:pPr>
        <w:pStyle w:val="Kiu4"/>
      </w:pPr>
      <w:bookmarkStart w:id="93" w:name="_Toc1066661375"/>
      <w:bookmarkStart w:id="94" w:name="_Toc215089174"/>
      <w:r>
        <w:t>Cài đặt dữ liệu</w:t>
      </w:r>
      <w:bookmarkEnd w:id="93"/>
      <w:bookmarkEnd w:id="94"/>
    </w:p>
    <w:p w14:paraId="76EFDC30" w14:textId="77777777" w:rsidR="00E8744B" w:rsidRDefault="00000000">
      <w:pPr>
        <w:rPr>
          <w:lang w:val="vi-VN"/>
        </w:rPr>
      </w:pPr>
      <w:r>
        <w:rPr>
          <w:lang w:val="vi-VN"/>
        </w:rPr>
        <w:t>Việc cài đặt dữ liệu được thực hiện trên 3 máy chủ (Site Gốc, Site 1, và Site 2) để thiết lập lược đồ toàn cục, lược đồ cục bộ, và các cơ chế kết nối.</w:t>
      </w:r>
    </w:p>
    <w:p w14:paraId="6ADF0A15" w14:textId="77777777" w:rsidR="00E8744B" w:rsidRDefault="00000000">
      <w:pPr>
        <w:pStyle w:val="Kiu13"/>
      </w:pPr>
      <w:bookmarkStart w:id="95" w:name="_Toc215089175"/>
      <w:r>
        <w:t>Trình bày cách tạo cơ sở dữ liệu và các bảng phân mảnh trên từng máy chủ.</w:t>
      </w:r>
      <w:bookmarkEnd w:id="95"/>
    </w:p>
    <w:p w14:paraId="0992B028" w14:textId="77777777" w:rsidR="00E8744B" w:rsidRDefault="00000000">
      <w:pPr>
        <w:rPr>
          <w:lang w:val="vi-VN"/>
        </w:rPr>
      </w:pPr>
      <w:r>
        <w:rPr>
          <w:lang w:val="vi-VN"/>
        </w:rPr>
        <w:t>Hệ thống được thiết lập theo mô hình Publisher/Subscriber, với Cơ sở dữ liệu toàn cục QLDeAn chứa dữ liệu gốc, và các CSDL cục bộ (QLDeAn_P1, QLDeAn_P2) chứa các mảnh dữ liệu.</w:t>
      </w:r>
    </w:p>
    <w:p w14:paraId="5B7CB0FE" w14:textId="77777777" w:rsidR="00E8744B" w:rsidRDefault="00000000">
      <w:pPr>
        <w:rPr>
          <w:b/>
          <w:bCs/>
          <w:lang w:val="vi-VN"/>
        </w:rPr>
      </w:pPr>
      <w:r>
        <w:rPr>
          <w:b/>
          <w:bCs/>
          <w:lang w:val="vi-VN"/>
        </w:rPr>
        <w:t>A. Lược đồ Toàn cục (Trên Site Gốc/Publisher)</w:t>
      </w:r>
    </w:p>
    <w:p w14:paraId="599EDE88" w14:textId="77777777" w:rsidR="00E8744B" w:rsidRDefault="00000000">
      <w:pPr>
        <w:rPr>
          <w:lang w:val="vi-VN"/>
        </w:rPr>
      </w:pPr>
      <w:r>
        <w:rPr>
          <w:lang w:val="vi-VN"/>
        </w:rPr>
        <w:t>Tạo CSDL QLDeAn và các bảng toàn cục (nhomnc, nhanvien, dean, thamgia) để chứa tất cả dữ liệu, phục vụ cho quá trình phân phối.</w:t>
      </w:r>
    </w:p>
    <w:tbl>
      <w:tblPr>
        <w:tblStyle w:val="LiBang"/>
        <w:tblW w:w="0" w:type="auto"/>
        <w:tblLook w:val="04A0" w:firstRow="1" w:lastRow="0" w:firstColumn="1" w:lastColumn="0" w:noHBand="0" w:noVBand="1"/>
      </w:tblPr>
      <w:tblGrid>
        <w:gridCol w:w="8771"/>
      </w:tblGrid>
      <w:tr w:rsidR="00781615" w14:paraId="199A4F32" w14:textId="77777777" w:rsidTr="00781615">
        <w:tc>
          <w:tcPr>
            <w:tcW w:w="8771" w:type="dxa"/>
          </w:tcPr>
          <w:p w14:paraId="1C749D1D"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USE</w:t>
            </w:r>
            <w:r>
              <w:rPr>
                <w:rFonts w:ascii="Consolas" w:eastAsia="SimSun" w:hAnsi="Consolas" w:cs="Consolas"/>
                <w:color w:val="000000"/>
                <w:sz w:val="19"/>
                <w:szCs w:val="19"/>
                <w:lang w:val="vi-VN" w:eastAsia="vi-VN"/>
              </w:rPr>
              <w:t xml:space="preserve"> [master]</w:t>
            </w:r>
            <w:r>
              <w:rPr>
                <w:rFonts w:ascii="Consolas" w:eastAsia="SimSun" w:hAnsi="Consolas" w:cs="Consolas"/>
                <w:color w:val="808080"/>
                <w:sz w:val="19"/>
                <w:szCs w:val="19"/>
                <w:lang w:val="vi-VN" w:eastAsia="vi-VN"/>
              </w:rPr>
              <w:t>;</w:t>
            </w:r>
          </w:p>
          <w:p w14:paraId="40BC354E"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GO</w:t>
            </w:r>
          </w:p>
          <w:p w14:paraId="0F55CE07"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CREATE</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DATABASE</w:t>
            </w:r>
            <w:r>
              <w:rPr>
                <w:rFonts w:ascii="Consolas" w:eastAsia="SimSun" w:hAnsi="Consolas" w:cs="Consolas"/>
                <w:color w:val="000000"/>
                <w:sz w:val="19"/>
                <w:szCs w:val="19"/>
                <w:lang w:val="vi-VN" w:eastAsia="vi-VN"/>
              </w:rPr>
              <w:t xml:space="preserve"> QLDeAn</w:t>
            </w:r>
            <w:r>
              <w:rPr>
                <w:rFonts w:ascii="Consolas" w:eastAsia="SimSun" w:hAnsi="Consolas" w:cs="Consolas"/>
                <w:color w:val="808080"/>
                <w:sz w:val="19"/>
                <w:szCs w:val="19"/>
                <w:lang w:val="vi-VN" w:eastAsia="vi-VN"/>
              </w:rPr>
              <w:t>;</w:t>
            </w:r>
          </w:p>
          <w:p w14:paraId="69CD8A1A"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GO</w:t>
            </w:r>
          </w:p>
          <w:p w14:paraId="0D38040E"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USE</w:t>
            </w:r>
            <w:r>
              <w:rPr>
                <w:rFonts w:ascii="Consolas" w:eastAsia="SimSun" w:hAnsi="Consolas" w:cs="Consolas"/>
                <w:color w:val="000000"/>
                <w:sz w:val="19"/>
                <w:szCs w:val="19"/>
                <w:lang w:val="vi-VN" w:eastAsia="vi-VN"/>
              </w:rPr>
              <w:t xml:space="preserve"> QLDeAn</w:t>
            </w:r>
            <w:r>
              <w:rPr>
                <w:rFonts w:ascii="Consolas" w:eastAsia="SimSun" w:hAnsi="Consolas" w:cs="Consolas"/>
                <w:color w:val="808080"/>
                <w:sz w:val="19"/>
                <w:szCs w:val="19"/>
                <w:lang w:val="vi-VN" w:eastAsia="vi-VN"/>
              </w:rPr>
              <w:t>;</w:t>
            </w:r>
          </w:p>
          <w:p w14:paraId="3900432F"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GO</w:t>
            </w:r>
          </w:p>
          <w:p w14:paraId="5A1E4175"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8000"/>
                <w:sz w:val="19"/>
                <w:szCs w:val="19"/>
                <w:lang w:val="vi-VN" w:eastAsia="vi-VN"/>
              </w:rPr>
              <w:t>-- 1. Bảng nhomnc (Nhóm Nghiên Cứu)</w:t>
            </w:r>
          </w:p>
          <w:p w14:paraId="55C2081C"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CREATE</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TABLE</w:t>
            </w:r>
            <w:r>
              <w:rPr>
                <w:rFonts w:ascii="Consolas" w:eastAsia="SimSun" w:hAnsi="Consolas" w:cs="Consolas"/>
                <w:color w:val="000000"/>
                <w:sz w:val="19"/>
                <w:szCs w:val="19"/>
                <w:lang w:val="vi-VN" w:eastAsia="vi-VN"/>
              </w:rPr>
              <w:t xml:space="preserve"> nhomnc</w:t>
            </w:r>
            <w:r>
              <w:rPr>
                <w:rFonts w:ascii="Consolas" w:eastAsia="SimSun" w:hAnsi="Consolas" w:cs="Consolas"/>
                <w:color w:val="0000FF"/>
                <w:sz w:val="19"/>
                <w:szCs w:val="19"/>
                <w:lang w:val="vi-VN" w:eastAsia="vi-VN"/>
              </w:rPr>
              <w:t xml:space="preserve"> </w:t>
            </w:r>
            <w:r>
              <w:rPr>
                <w:rFonts w:ascii="Consolas" w:eastAsia="SimSun" w:hAnsi="Consolas" w:cs="Consolas"/>
                <w:color w:val="808080"/>
                <w:sz w:val="19"/>
                <w:szCs w:val="19"/>
                <w:lang w:val="vi-VN" w:eastAsia="vi-VN"/>
              </w:rPr>
              <w:t>(</w:t>
            </w:r>
          </w:p>
          <w:p w14:paraId="0FBDF583"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manhom </w:t>
            </w:r>
            <w:r>
              <w:rPr>
                <w:rFonts w:ascii="Consolas" w:eastAsia="SimSun" w:hAnsi="Consolas" w:cs="Consolas"/>
                <w:color w:val="0000FF"/>
                <w:sz w:val="19"/>
                <w:szCs w:val="19"/>
                <w:lang w:val="vi-VN" w:eastAsia="vi-VN"/>
              </w:rPr>
              <w:t>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5</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PRIMARY</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KEY</w:t>
            </w:r>
            <w:r>
              <w:rPr>
                <w:rFonts w:ascii="Consolas" w:eastAsia="SimSun" w:hAnsi="Consolas" w:cs="Consolas"/>
                <w:color w:val="808080"/>
                <w:sz w:val="19"/>
                <w:szCs w:val="19"/>
                <w:lang w:val="vi-VN" w:eastAsia="vi-VN"/>
              </w:rPr>
              <w:t>,</w:t>
            </w:r>
          </w:p>
          <w:p w14:paraId="0580662E"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tennhom </w:t>
            </w:r>
            <w:r>
              <w:rPr>
                <w:rFonts w:ascii="Consolas" w:eastAsia="SimSun" w:hAnsi="Consolas" w:cs="Consolas"/>
                <w:color w:val="0000FF"/>
                <w:sz w:val="19"/>
                <w:szCs w:val="19"/>
                <w:lang w:val="vi-VN" w:eastAsia="vi-VN"/>
              </w:rPr>
              <w:t>NVARCHAR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100</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NOT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NULL,</w:t>
            </w:r>
          </w:p>
          <w:p w14:paraId="29DCA00B"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tenphong </w:t>
            </w:r>
            <w:r>
              <w:rPr>
                <w:rFonts w:ascii="Consolas" w:eastAsia="SimSun" w:hAnsi="Consolas" w:cs="Consolas"/>
                <w:color w:val="0000FF"/>
                <w:sz w:val="19"/>
                <w:szCs w:val="19"/>
                <w:lang w:val="vi-VN" w:eastAsia="vi-VN"/>
              </w:rPr>
              <w:t>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2</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NOT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NULL</w:t>
            </w:r>
            <w:r>
              <w:rPr>
                <w:rFonts w:ascii="Consolas" w:eastAsia="SimSun" w:hAnsi="Consolas" w:cs="Consolas"/>
                <w:color w:val="000000"/>
                <w:sz w:val="19"/>
                <w:szCs w:val="19"/>
                <w:lang w:val="vi-VN" w:eastAsia="vi-VN"/>
              </w:rPr>
              <w:t xml:space="preserve"> </w:t>
            </w:r>
          </w:p>
          <w:p w14:paraId="0FF49BB8"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808080"/>
                <w:sz w:val="19"/>
                <w:szCs w:val="19"/>
                <w:lang w:val="vi-VN" w:eastAsia="vi-VN"/>
              </w:rPr>
              <w:t>);</w:t>
            </w:r>
          </w:p>
          <w:p w14:paraId="36068D87"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8000"/>
                <w:sz w:val="19"/>
                <w:szCs w:val="19"/>
                <w:lang w:val="vi-VN" w:eastAsia="vi-VN"/>
              </w:rPr>
              <w:t>-- 2. Bảng nhanvien (Nhân Viên)</w:t>
            </w:r>
          </w:p>
          <w:p w14:paraId="347049E9"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CREATE</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TABLE</w:t>
            </w:r>
            <w:r>
              <w:rPr>
                <w:rFonts w:ascii="Consolas" w:eastAsia="SimSun" w:hAnsi="Consolas" w:cs="Consolas"/>
                <w:color w:val="000000"/>
                <w:sz w:val="19"/>
                <w:szCs w:val="19"/>
                <w:lang w:val="vi-VN" w:eastAsia="vi-VN"/>
              </w:rPr>
              <w:t xml:space="preserve"> nhanvien</w:t>
            </w:r>
            <w:r>
              <w:rPr>
                <w:rFonts w:ascii="Consolas" w:eastAsia="SimSun" w:hAnsi="Consolas" w:cs="Consolas"/>
                <w:color w:val="0000FF"/>
                <w:sz w:val="19"/>
                <w:szCs w:val="19"/>
                <w:lang w:val="vi-VN" w:eastAsia="vi-VN"/>
              </w:rPr>
              <w:t xml:space="preserve"> </w:t>
            </w:r>
            <w:r>
              <w:rPr>
                <w:rFonts w:ascii="Consolas" w:eastAsia="SimSun" w:hAnsi="Consolas" w:cs="Consolas"/>
                <w:color w:val="808080"/>
                <w:sz w:val="19"/>
                <w:szCs w:val="19"/>
                <w:lang w:val="vi-VN" w:eastAsia="vi-VN"/>
              </w:rPr>
              <w:t>(</w:t>
            </w:r>
          </w:p>
          <w:p w14:paraId="52D04FA0"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manv </w:t>
            </w:r>
            <w:r>
              <w:rPr>
                <w:rFonts w:ascii="Consolas" w:eastAsia="SimSun" w:hAnsi="Consolas" w:cs="Consolas"/>
                <w:color w:val="0000FF"/>
                <w:sz w:val="19"/>
                <w:szCs w:val="19"/>
                <w:lang w:val="vi-VN" w:eastAsia="vi-VN"/>
              </w:rPr>
              <w:t>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6</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PRIMARY</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KEY</w:t>
            </w:r>
            <w:r>
              <w:rPr>
                <w:rFonts w:ascii="Consolas" w:eastAsia="SimSun" w:hAnsi="Consolas" w:cs="Consolas"/>
                <w:color w:val="808080"/>
                <w:sz w:val="19"/>
                <w:szCs w:val="19"/>
                <w:lang w:val="vi-VN" w:eastAsia="vi-VN"/>
              </w:rPr>
              <w:t>,</w:t>
            </w:r>
          </w:p>
          <w:p w14:paraId="1C8BA11E"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hoten </w:t>
            </w:r>
            <w:r>
              <w:rPr>
                <w:rFonts w:ascii="Consolas" w:eastAsia="SimSun" w:hAnsi="Consolas" w:cs="Consolas"/>
                <w:color w:val="0000FF"/>
                <w:sz w:val="19"/>
                <w:szCs w:val="19"/>
                <w:lang w:val="vi-VN" w:eastAsia="vi-VN"/>
              </w:rPr>
              <w:t>NVARCHAR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100</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NOT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NULL,</w:t>
            </w:r>
          </w:p>
          <w:p w14:paraId="33B0B645"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manhom </w:t>
            </w:r>
            <w:r>
              <w:rPr>
                <w:rFonts w:ascii="Consolas" w:eastAsia="SimSun" w:hAnsi="Consolas" w:cs="Consolas"/>
                <w:color w:val="0000FF"/>
                <w:sz w:val="19"/>
                <w:szCs w:val="19"/>
                <w:lang w:val="vi-VN" w:eastAsia="vi-VN"/>
              </w:rPr>
              <w:t>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5</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FOREIGN</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KEY</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REFERENCES</w:t>
            </w:r>
            <w:r>
              <w:rPr>
                <w:rFonts w:ascii="Consolas" w:eastAsia="SimSun" w:hAnsi="Consolas" w:cs="Consolas"/>
                <w:color w:val="000000"/>
                <w:sz w:val="19"/>
                <w:szCs w:val="19"/>
                <w:lang w:val="vi-VN" w:eastAsia="vi-VN"/>
              </w:rPr>
              <w:t xml:space="preserve"> nhomnc</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manhom</w:t>
            </w:r>
            <w:r>
              <w:rPr>
                <w:rFonts w:ascii="Consolas" w:eastAsia="SimSun" w:hAnsi="Consolas" w:cs="Consolas"/>
                <w:color w:val="808080"/>
                <w:sz w:val="19"/>
                <w:szCs w:val="19"/>
                <w:lang w:val="vi-VN" w:eastAsia="vi-VN"/>
              </w:rPr>
              <w:t>)</w:t>
            </w:r>
          </w:p>
          <w:p w14:paraId="1D4D3BA7"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808080"/>
                <w:sz w:val="19"/>
                <w:szCs w:val="19"/>
                <w:lang w:val="vi-VN" w:eastAsia="vi-VN"/>
              </w:rPr>
              <w:t>);</w:t>
            </w:r>
          </w:p>
          <w:p w14:paraId="36F62D31"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8000"/>
                <w:sz w:val="19"/>
                <w:szCs w:val="19"/>
                <w:lang w:val="vi-VN" w:eastAsia="vi-VN"/>
              </w:rPr>
              <w:t>-- 3. Bảng dean (Đề Án)</w:t>
            </w:r>
          </w:p>
          <w:p w14:paraId="1D307B22"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CREATE</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TABLE</w:t>
            </w:r>
            <w:r>
              <w:rPr>
                <w:rFonts w:ascii="Consolas" w:eastAsia="SimSun" w:hAnsi="Consolas" w:cs="Consolas"/>
                <w:color w:val="000000"/>
                <w:sz w:val="19"/>
                <w:szCs w:val="19"/>
                <w:lang w:val="vi-VN" w:eastAsia="vi-VN"/>
              </w:rPr>
              <w:t xml:space="preserve"> dean</w:t>
            </w:r>
            <w:r>
              <w:rPr>
                <w:rFonts w:ascii="Consolas" w:eastAsia="SimSun" w:hAnsi="Consolas" w:cs="Consolas"/>
                <w:color w:val="0000FF"/>
                <w:sz w:val="19"/>
                <w:szCs w:val="19"/>
                <w:lang w:val="vi-VN" w:eastAsia="vi-VN"/>
              </w:rPr>
              <w:t xml:space="preserve"> </w:t>
            </w:r>
            <w:r>
              <w:rPr>
                <w:rFonts w:ascii="Consolas" w:eastAsia="SimSun" w:hAnsi="Consolas" w:cs="Consolas"/>
                <w:color w:val="808080"/>
                <w:sz w:val="19"/>
                <w:szCs w:val="19"/>
                <w:lang w:val="vi-VN" w:eastAsia="vi-VN"/>
              </w:rPr>
              <w:t>(</w:t>
            </w:r>
          </w:p>
          <w:p w14:paraId="67F08205"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mada </w:t>
            </w:r>
            <w:r>
              <w:rPr>
                <w:rFonts w:ascii="Consolas" w:eastAsia="SimSun" w:hAnsi="Consolas" w:cs="Consolas"/>
                <w:color w:val="0000FF"/>
                <w:sz w:val="19"/>
                <w:szCs w:val="19"/>
                <w:lang w:val="vi-VN" w:eastAsia="vi-VN"/>
              </w:rPr>
              <w:t>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5</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PRIMARY</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KEY</w:t>
            </w:r>
            <w:r>
              <w:rPr>
                <w:rFonts w:ascii="Consolas" w:eastAsia="SimSun" w:hAnsi="Consolas" w:cs="Consolas"/>
                <w:color w:val="808080"/>
                <w:sz w:val="19"/>
                <w:szCs w:val="19"/>
                <w:lang w:val="vi-VN" w:eastAsia="vi-VN"/>
              </w:rPr>
              <w:t>,</w:t>
            </w:r>
          </w:p>
          <w:p w14:paraId="10B8DC47"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tenda </w:t>
            </w:r>
            <w:r>
              <w:rPr>
                <w:rFonts w:ascii="Consolas" w:eastAsia="SimSun" w:hAnsi="Consolas" w:cs="Consolas"/>
                <w:color w:val="0000FF"/>
                <w:sz w:val="19"/>
                <w:szCs w:val="19"/>
                <w:lang w:val="vi-VN" w:eastAsia="vi-VN"/>
              </w:rPr>
              <w:t>NVARCHAR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100</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NOT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NULL,</w:t>
            </w:r>
          </w:p>
          <w:p w14:paraId="1EE736D5"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manhom </w:t>
            </w:r>
            <w:r>
              <w:rPr>
                <w:rFonts w:ascii="Consolas" w:eastAsia="SimSun" w:hAnsi="Consolas" w:cs="Consolas"/>
                <w:color w:val="0000FF"/>
                <w:sz w:val="19"/>
                <w:szCs w:val="19"/>
                <w:lang w:val="vi-VN" w:eastAsia="vi-VN"/>
              </w:rPr>
              <w:t>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5</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FOREIGN</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KEY</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REFERENCES</w:t>
            </w:r>
            <w:r>
              <w:rPr>
                <w:rFonts w:ascii="Consolas" w:eastAsia="SimSun" w:hAnsi="Consolas" w:cs="Consolas"/>
                <w:color w:val="000000"/>
                <w:sz w:val="19"/>
                <w:szCs w:val="19"/>
                <w:lang w:val="vi-VN" w:eastAsia="vi-VN"/>
              </w:rPr>
              <w:t xml:space="preserve"> nhomnc</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manhom</w:t>
            </w:r>
            <w:r>
              <w:rPr>
                <w:rFonts w:ascii="Consolas" w:eastAsia="SimSun" w:hAnsi="Consolas" w:cs="Consolas"/>
                <w:color w:val="808080"/>
                <w:sz w:val="19"/>
                <w:szCs w:val="19"/>
                <w:lang w:val="vi-VN" w:eastAsia="vi-VN"/>
              </w:rPr>
              <w:t>)</w:t>
            </w:r>
          </w:p>
          <w:p w14:paraId="272F5535"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808080"/>
                <w:sz w:val="19"/>
                <w:szCs w:val="19"/>
                <w:lang w:val="vi-VN" w:eastAsia="vi-VN"/>
              </w:rPr>
              <w:t>);</w:t>
            </w:r>
          </w:p>
          <w:p w14:paraId="5DE4A533"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8000"/>
                <w:sz w:val="19"/>
                <w:szCs w:val="19"/>
                <w:lang w:val="vi-VN" w:eastAsia="vi-VN"/>
              </w:rPr>
              <w:t>-- 4. Bảng thamgia (Tham Gia)</w:t>
            </w:r>
          </w:p>
          <w:p w14:paraId="27A2724A"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CREATE</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TABLE</w:t>
            </w:r>
            <w:r>
              <w:rPr>
                <w:rFonts w:ascii="Consolas" w:eastAsia="SimSun" w:hAnsi="Consolas" w:cs="Consolas"/>
                <w:color w:val="000000"/>
                <w:sz w:val="19"/>
                <w:szCs w:val="19"/>
                <w:lang w:val="vi-VN" w:eastAsia="vi-VN"/>
              </w:rPr>
              <w:t xml:space="preserve"> thamgia</w:t>
            </w:r>
            <w:r>
              <w:rPr>
                <w:rFonts w:ascii="Consolas" w:eastAsia="SimSun" w:hAnsi="Consolas" w:cs="Consolas"/>
                <w:color w:val="0000FF"/>
                <w:sz w:val="19"/>
                <w:szCs w:val="19"/>
                <w:lang w:val="vi-VN" w:eastAsia="vi-VN"/>
              </w:rPr>
              <w:t xml:space="preserve"> </w:t>
            </w:r>
            <w:r>
              <w:rPr>
                <w:rFonts w:ascii="Consolas" w:eastAsia="SimSun" w:hAnsi="Consolas" w:cs="Consolas"/>
                <w:color w:val="808080"/>
                <w:sz w:val="19"/>
                <w:szCs w:val="19"/>
                <w:lang w:val="vi-VN" w:eastAsia="vi-VN"/>
              </w:rPr>
              <w:t>(</w:t>
            </w:r>
          </w:p>
          <w:p w14:paraId="1E0755C7"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manv </w:t>
            </w:r>
            <w:r>
              <w:rPr>
                <w:rFonts w:ascii="Consolas" w:eastAsia="SimSun" w:hAnsi="Consolas" w:cs="Consolas"/>
                <w:color w:val="0000FF"/>
                <w:sz w:val="19"/>
                <w:szCs w:val="19"/>
                <w:lang w:val="vi-VN" w:eastAsia="vi-VN"/>
              </w:rPr>
              <w:t>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6</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NOT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NULL,</w:t>
            </w:r>
          </w:p>
          <w:p w14:paraId="1A72856B"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mada </w:t>
            </w:r>
            <w:r>
              <w:rPr>
                <w:rFonts w:ascii="Consolas" w:eastAsia="SimSun" w:hAnsi="Consolas" w:cs="Consolas"/>
                <w:color w:val="0000FF"/>
                <w:sz w:val="19"/>
                <w:szCs w:val="19"/>
                <w:lang w:val="vi-VN" w:eastAsia="vi-VN"/>
              </w:rPr>
              <w:t>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5</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NOT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NULL,</w:t>
            </w:r>
          </w:p>
          <w:p w14:paraId="36751058"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PRIMARY</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 xml:space="preserve">KEY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manv</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mada</w:t>
            </w:r>
            <w:r>
              <w:rPr>
                <w:rFonts w:ascii="Consolas" w:eastAsia="SimSun" w:hAnsi="Consolas" w:cs="Consolas"/>
                <w:color w:val="808080"/>
                <w:sz w:val="19"/>
                <w:szCs w:val="19"/>
                <w:lang w:val="vi-VN" w:eastAsia="vi-VN"/>
              </w:rPr>
              <w:t>),</w:t>
            </w:r>
          </w:p>
          <w:p w14:paraId="4400DBD5"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lastRenderedPageBreak/>
              <w:t xml:space="preserve">    </w:t>
            </w:r>
            <w:r>
              <w:rPr>
                <w:rFonts w:ascii="Consolas" w:eastAsia="SimSun" w:hAnsi="Consolas" w:cs="Consolas"/>
                <w:color w:val="0000FF"/>
                <w:sz w:val="19"/>
                <w:szCs w:val="19"/>
                <w:lang w:val="vi-VN" w:eastAsia="vi-VN"/>
              </w:rPr>
              <w:t>FOREIGN</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 xml:space="preserve">KEY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manv</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REFERENCES</w:t>
            </w:r>
            <w:r>
              <w:rPr>
                <w:rFonts w:ascii="Consolas" w:eastAsia="SimSun" w:hAnsi="Consolas" w:cs="Consolas"/>
                <w:color w:val="000000"/>
                <w:sz w:val="19"/>
                <w:szCs w:val="19"/>
                <w:lang w:val="vi-VN" w:eastAsia="vi-VN"/>
              </w:rPr>
              <w:t xml:space="preserve"> nhanvien</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manv</w:t>
            </w:r>
            <w:r>
              <w:rPr>
                <w:rFonts w:ascii="Consolas" w:eastAsia="SimSun" w:hAnsi="Consolas" w:cs="Consolas"/>
                <w:color w:val="808080"/>
                <w:sz w:val="19"/>
                <w:szCs w:val="19"/>
                <w:lang w:val="vi-VN" w:eastAsia="vi-VN"/>
              </w:rPr>
              <w:t>),</w:t>
            </w:r>
          </w:p>
          <w:p w14:paraId="6FFE4860"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FOREIGN</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 xml:space="preserve">KEY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mada</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REFERENCES</w:t>
            </w:r>
            <w:r>
              <w:rPr>
                <w:rFonts w:ascii="Consolas" w:eastAsia="SimSun" w:hAnsi="Consolas" w:cs="Consolas"/>
                <w:color w:val="000000"/>
                <w:sz w:val="19"/>
                <w:szCs w:val="19"/>
                <w:lang w:val="vi-VN" w:eastAsia="vi-VN"/>
              </w:rPr>
              <w:t xml:space="preserve"> dean</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mada</w:t>
            </w:r>
            <w:r>
              <w:rPr>
                <w:rFonts w:ascii="Consolas" w:eastAsia="SimSun" w:hAnsi="Consolas" w:cs="Consolas"/>
                <w:color w:val="808080"/>
                <w:sz w:val="19"/>
                <w:szCs w:val="19"/>
                <w:lang w:val="vi-VN" w:eastAsia="vi-VN"/>
              </w:rPr>
              <w:t>)</w:t>
            </w:r>
          </w:p>
          <w:p w14:paraId="092B8E74" w14:textId="77777777" w:rsidR="00781615" w:rsidRDefault="00781615" w:rsidP="00781615">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808080"/>
                <w:sz w:val="19"/>
                <w:szCs w:val="19"/>
                <w:lang w:val="vi-VN" w:eastAsia="vi-VN"/>
              </w:rPr>
              <w:t>);</w:t>
            </w:r>
          </w:p>
          <w:p w14:paraId="4FDE2E12" w14:textId="77777777" w:rsidR="00781615" w:rsidRDefault="00781615">
            <w:pPr>
              <w:ind w:firstLine="0"/>
              <w:rPr>
                <w:lang w:val="vi-VN"/>
              </w:rPr>
            </w:pPr>
          </w:p>
        </w:tc>
      </w:tr>
    </w:tbl>
    <w:p w14:paraId="5ADE5AE5" w14:textId="77777777" w:rsidR="00E8744B" w:rsidRDefault="00E8744B">
      <w:pPr>
        <w:rPr>
          <w:lang w:val="vi-VN"/>
        </w:rPr>
      </w:pPr>
    </w:p>
    <w:p w14:paraId="1F51D8D6" w14:textId="77777777" w:rsidR="00E8744B" w:rsidRDefault="00000000">
      <w:pPr>
        <w:rPr>
          <w:b/>
          <w:bCs/>
          <w:lang w:val="vi-VN"/>
        </w:rPr>
      </w:pPr>
      <w:r>
        <w:rPr>
          <w:b/>
          <w:bCs/>
          <w:lang w:val="vi-VN"/>
        </w:rPr>
        <w:t>B. Lược đồ Cục bộ (Trên Site 1 và Site 2/Subscriber)</w:t>
      </w:r>
    </w:p>
    <w:p w14:paraId="21F854D3" w14:textId="77777777" w:rsidR="00E8744B" w:rsidRDefault="00000000">
      <w:pPr>
        <w:rPr>
          <w:lang w:val="vi-VN"/>
        </w:rPr>
      </w:pPr>
      <w:r>
        <w:rPr>
          <w:lang w:val="vi-VN"/>
        </w:rPr>
        <w:t>Trên Site 2 (DESKTOP - SEERKGC\ANHTHU) và Site 3 (LAPTOP - F37K83BK\SQLEXPRESS), các CSDL cục bộ (QLDeAn_P1, QLDeAn_P2) được tạo với cấu trúc bảng giống với lược đồ toàn cục để nhận các mảnh dữ liệu thông qua Replication.</w:t>
      </w:r>
    </w:p>
    <w:tbl>
      <w:tblPr>
        <w:tblStyle w:val="LiBang"/>
        <w:tblW w:w="0" w:type="auto"/>
        <w:tblLook w:val="04A0" w:firstRow="1" w:lastRow="0" w:firstColumn="1" w:lastColumn="0" w:noHBand="0" w:noVBand="1"/>
      </w:tblPr>
      <w:tblGrid>
        <w:gridCol w:w="8771"/>
      </w:tblGrid>
      <w:tr w:rsidR="000C2777" w14:paraId="143FD388" w14:textId="77777777" w:rsidTr="000C2777">
        <w:tc>
          <w:tcPr>
            <w:tcW w:w="8771" w:type="dxa"/>
          </w:tcPr>
          <w:p w14:paraId="05EE3792"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8000"/>
                <w:sz w:val="19"/>
                <w:szCs w:val="19"/>
                <w:lang w:val="vi-VN" w:eastAsia="vi-VN"/>
              </w:rPr>
              <w:t>-- Chạy trên Site 2 (Máy DESKTOP-SEERKGC\ANHTHU)</w:t>
            </w:r>
          </w:p>
          <w:p w14:paraId="1ED68A1F"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USE</w:t>
            </w:r>
            <w:r>
              <w:rPr>
                <w:rFonts w:ascii="Consolas" w:eastAsia="SimSun" w:hAnsi="Consolas" w:cs="Consolas"/>
                <w:color w:val="000000"/>
                <w:sz w:val="19"/>
                <w:szCs w:val="19"/>
                <w:lang w:val="vi-VN" w:eastAsia="vi-VN"/>
              </w:rPr>
              <w:t xml:space="preserve"> [master]</w:t>
            </w:r>
            <w:r>
              <w:rPr>
                <w:rFonts w:ascii="Consolas" w:eastAsia="SimSun" w:hAnsi="Consolas" w:cs="Consolas"/>
                <w:color w:val="808080"/>
                <w:sz w:val="19"/>
                <w:szCs w:val="19"/>
                <w:lang w:val="vi-VN" w:eastAsia="vi-VN"/>
              </w:rPr>
              <w:t>;</w:t>
            </w:r>
          </w:p>
          <w:p w14:paraId="277D95F0"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GO</w:t>
            </w:r>
          </w:p>
          <w:p w14:paraId="17EDE764"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CREATE</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DATABASE</w:t>
            </w:r>
            <w:r>
              <w:rPr>
                <w:rFonts w:ascii="Consolas" w:eastAsia="SimSun" w:hAnsi="Consolas" w:cs="Consolas"/>
                <w:color w:val="000000"/>
                <w:sz w:val="19"/>
                <w:szCs w:val="19"/>
                <w:lang w:val="vi-VN" w:eastAsia="vi-VN"/>
              </w:rPr>
              <w:t xml:space="preserve"> QLDeAn_P1</w:t>
            </w:r>
            <w:r>
              <w:rPr>
                <w:rFonts w:ascii="Consolas" w:eastAsia="SimSun" w:hAnsi="Consolas" w:cs="Consolas"/>
                <w:color w:val="808080"/>
                <w:sz w:val="19"/>
                <w:szCs w:val="19"/>
                <w:lang w:val="vi-VN" w:eastAsia="vi-VN"/>
              </w:rPr>
              <w:t>;</w:t>
            </w:r>
          </w:p>
          <w:p w14:paraId="1CD29A95"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GO</w:t>
            </w:r>
          </w:p>
          <w:p w14:paraId="568102E5"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USE</w:t>
            </w:r>
            <w:r>
              <w:rPr>
                <w:rFonts w:ascii="Consolas" w:eastAsia="SimSun" w:hAnsi="Consolas" w:cs="Consolas"/>
                <w:color w:val="000000"/>
                <w:sz w:val="19"/>
                <w:szCs w:val="19"/>
                <w:lang w:val="vi-VN" w:eastAsia="vi-VN"/>
              </w:rPr>
              <w:t xml:space="preserve"> QLDeAn_P1</w:t>
            </w:r>
            <w:r>
              <w:rPr>
                <w:rFonts w:ascii="Consolas" w:eastAsia="SimSun" w:hAnsi="Consolas" w:cs="Consolas"/>
                <w:color w:val="808080"/>
                <w:sz w:val="19"/>
                <w:szCs w:val="19"/>
                <w:lang w:val="vi-VN" w:eastAsia="vi-VN"/>
              </w:rPr>
              <w:t>;</w:t>
            </w:r>
          </w:p>
          <w:p w14:paraId="2E58F0F2"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GO</w:t>
            </w:r>
          </w:p>
          <w:p w14:paraId="25204104"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8000"/>
                <w:sz w:val="19"/>
                <w:szCs w:val="19"/>
                <w:lang w:val="vi-VN" w:eastAsia="vi-VN"/>
              </w:rPr>
              <w:t>-- 1. Bảng nhomnc (Nhóm Nghiên Cứu)</w:t>
            </w:r>
          </w:p>
          <w:p w14:paraId="616B0CC5"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CREATE</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TABLE</w:t>
            </w:r>
            <w:r>
              <w:rPr>
                <w:rFonts w:ascii="Consolas" w:eastAsia="SimSun" w:hAnsi="Consolas" w:cs="Consolas"/>
                <w:color w:val="000000"/>
                <w:sz w:val="19"/>
                <w:szCs w:val="19"/>
                <w:lang w:val="vi-VN" w:eastAsia="vi-VN"/>
              </w:rPr>
              <w:t xml:space="preserve"> nhomnc</w:t>
            </w:r>
            <w:r>
              <w:rPr>
                <w:rFonts w:ascii="Consolas" w:eastAsia="SimSun" w:hAnsi="Consolas" w:cs="Consolas"/>
                <w:color w:val="0000FF"/>
                <w:sz w:val="19"/>
                <w:szCs w:val="19"/>
                <w:lang w:val="vi-VN" w:eastAsia="vi-VN"/>
              </w:rPr>
              <w:t xml:space="preserve"> </w:t>
            </w:r>
            <w:r>
              <w:rPr>
                <w:rFonts w:ascii="Consolas" w:eastAsia="SimSun" w:hAnsi="Consolas" w:cs="Consolas"/>
                <w:color w:val="808080"/>
                <w:sz w:val="19"/>
                <w:szCs w:val="19"/>
                <w:lang w:val="vi-VN" w:eastAsia="vi-VN"/>
              </w:rPr>
              <w:t>(</w:t>
            </w:r>
          </w:p>
          <w:p w14:paraId="62D5C4FF"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manhom </w:t>
            </w:r>
            <w:r>
              <w:rPr>
                <w:rFonts w:ascii="Consolas" w:eastAsia="SimSun" w:hAnsi="Consolas" w:cs="Consolas"/>
                <w:color w:val="0000FF"/>
                <w:sz w:val="19"/>
                <w:szCs w:val="19"/>
                <w:lang w:val="vi-VN" w:eastAsia="vi-VN"/>
              </w:rPr>
              <w:t>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5</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PRIMARY</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KEY</w:t>
            </w:r>
            <w:r>
              <w:rPr>
                <w:rFonts w:ascii="Consolas" w:eastAsia="SimSun" w:hAnsi="Consolas" w:cs="Consolas"/>
                <w:color w:val="808080"/>
                <w:sz w:val="19"/>
                <w:szCs w:val="19"/>
                <w:lang w:val="vi-VN" w:eastAsia="vi-VN"/>
              </w:rPr>
              <w:t>,</w:t>
            </w:r>
          </w:p>
          <w:p w14:paraId="3DF345E6"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tennhom </w:t>
            </w:r>
            <w:r>
              <w:rPr>
                <w:rFonts w:ascii="Consolas" w:eastAsia="SimSun" w:hAnsi="Consolas" w:cs="Consolas"/>
                <w:color w:val="0000FF"/>
                <w:sz w:val="19"/>
                <w:szCs w:val="19"/>
                <w:lang w:val="vi-VN" w:eastAsia="vi-VN"/>
              </w:rPr>
              <w:t>NVARCHAR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100</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NOT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NULL,</w:t>
            </w:r>
          </w:p>
          <w:p w14:paraId="38CD6B89"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tenphong </w:t>
            </w:r>
            <w:r>
              <w:rPr>
                <w:rFonts w:ascii="Consolas" w:eastAsia="SimSun" w:hAnsi="Consolas" w:cs="Consolas"/>
                <w:color w:val="0000FF"/>
                <w:sz w:val="19"/>
                <w:szCs w:val="19"/>
                <w:lang w:val="vi-VN" w:eastAsia="vi-VN"/>
              </w:rPr>
              <w:t>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2</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NOT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NULL</w:t>
            </w:r>
            <w:r>
              <w:rPr>
                <w:rFonts w:ascii="Consolas" w:eastAsia="SimSun" w:hAnsi="Consolas" w:cs="Consolas"/>
                <w:color w:val="000000"/>
                <w:sz w:val="19"/>
                <w:szCs w:val="19"/>
                <w:lang w:val="vi-VN" w:eastAsia="vi-VN"/>
              </w:rPr>
              <w:t xml:space="preserve"> </w:t>
            </w:r>
          </w:p>
          <w:p w14:paraId="3BA33E96"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808080"/>
                <w:sz w:val="19"/>
                <w:szCs w:val="19"/>
                <w:lang w:val="vi-VN" w:eastAsia="vi-VN"/>
              </w:rPr>
              <w:t>);</w:t>
            </w:r>
          </w:p>
          <w:p w14:paraId="00A4D5D7"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8000"/>
                <w:sz w:val="19"/>
                <w:szCs w:val="19"/>
                <w:lang w:val="vi-VN" w:eastAsia="vi-VN"/>
              </w:rPr>
              <w:t>-- 2. Bảng nhanvien (Nhân Viên)</w:t>
            </w:r>
          </w:p>
          <w:p w14:paraId="4EAC484F"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CREATE</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TABLE</w:t>
            </w:r>
            <w:r>
              <w:rPr>
                <w:rFonts w:ascii="Consolas" w:eastAsia="SimSun" w:hAnsi="Consolas" w:cs="Consolas"/>
                <w:color w:val="000000"/>
                <w:sz w:val="19"/>
                <w:szCs w:val="19"/>
                <w:lang w:val="vi-VN" w:eastAsia="vi-VN"/>
              </w:rPr>
              <w:t xml:space="preserve"> nhanvien</w:t>
            </w:r>
            <w:r>
              <w:rPr>
                <w:rFonts w:ascii="Consolas" w:eastAsia="SimSun" w:hAnsi="Consolas" w:cs="Consolas"/>
                <w:color w:val="0000FF"/>
                <w:sz w:val="19"/>
                <w:szCs w:val="19"/>
                <w:lang w:val="vi-VN" w:eastAsia="vi-VN"/>
              </w:rPr>
              <w:t xml:space="preserve"> </w:t>
            </w:r>
            <w:r>
              <w:rPr>
                <w:rFonts w:ascii="Consolas" w:eastAsia="SimSun" w:hAnsi="Consolas" w:cs="Consolas"/>
                <w:color w:val="808080"/>
                <w:sz w:val="19"/>
                <w:szCs w:val="19"/>
                <w:lang w:val="vi-VN" w:eastAsia="vi-VN"/>
              </w:rPr>
              <w:t>(</w:t>
            </w:r>
          </w:p>
          <w:p w14:paraId="425EE92C"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manv </w:t>
            </w:r>
            <w:r>
              <w:rPr>
                <w:rFonts w:ascii="Consolas" w:eastAsia="SimSun" w:hAnsi="Consolas" w:cs="Consolas"/>
                <w:color w:val="0000FF"/>
                <w:sz w:val="19"/>
                <w:szCs w:val="19"/>
                <w:lang w:val="vi-VN" w:eastAsia="vi-VN"/>
              </w:rPr>
              <w:t>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6</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PRIMARY</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KEY</w:t>
            </w:r>
            <w:r>
              <w:rPr>
                <w:rFonts w:ascii="Consolas" w:eastAsia="SimSun" w:hAnsi="Consolas" w:cs="Consolas"/>
                <w:color w:val="808080"/>
                <w:sz w:val="19"/>
                <w:szCs w:val="19"/>
                <w:lang w:val="vi-VN" w:eastAsia="vi-VN"/>
              </w:rPr>
              <w:t>,</w:t>
            </w:r>
          </w:p>
          <w:p w14:paraId="4E24268F"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hoten </w:t>
            </w:r>
            <w:r>
              <w:rPr>
                <w:rFonts w:ascii="Consolas" w:eastAsia="SimSun" w:hAnsi="Consolas" w:cs="Consolas"/>
                <w:color w:val="0000FF"/>
                <w:sz w:val="19"/>
                <w:szCs w:val="19"/>
                <w:lang w:val="vi-VN" w:eastAsia="vi-VN"/>
              </w:rPr>
              <w:t>NVARCHAR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100</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NOT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NULL,</w:t>
            </w:r>
          </w:p>
          <w:p w14:paraId="5BE8132A"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manhom </w:t>
            </w:r>
            <w:r>
              <w:rPr>
                <w:rFonts w:ascii="Consolas" w:eastAsia="SimSun" w:hAnsi="Consolas" w:cs="Consolas"/>
                <w:color w:val="0000FF"/>
                <w:sz w:val="19"/>
                <w:szCs w:val="19"/>
                <w:lang w:val="vi-VN" w:eastAsia="vi-VN"/>
              </w:rPr>
              <w:t>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5</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FOREIGN</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KEY</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REFERENCES</w:t>
            </w:r>
            <w:r>
              <w:rPr>
                <w:rFonts w:ascii="Consolas" w:eastAsia="SimSun" w:hAnsi="Consolas" w:cs="Consolas"/>
                <w:color w:val="000000"/>
                <w:sz w:val="19"/>
                <w:szCs w:val="19"/>
                <w:lang w:val="vi-VN" w:eastAsia="vi-VN"/>
              </w:rPr>
              <w:t xml:space="preserve"> nhomnc</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manhom</w:t>
            </w:r>
            <w:r>
              <w:rPr>
                <w:rFonts w:ascii="Consolas" w:eastAsia="SimSun" w:hAnsi="Consolas" w:cs="Consolas"/>
                <w:color w:val="808080"/>
                <w:sz w:val="19"/>
                <w:szCs w:val="19"/>
                <w:lang w:val="vi-VN" w:eastAsia="vi-VN"/>
              </w:rPr>
              <w:t>)</w:t>
            </w:r>
          </w:p>
          <w:p w14:paraId="71341C94"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808080"/>
                <w:sz w:val="19"/>
                <w:szCs w:val="19"/>
                <w:lang w:val="vi-VN" w:eastAsia="vi-VN"/>
              </w:rPr>
              <w:t>);</w:t>
            </w:r>
          </w:p>
          <w:p w14:paraId="7739504D"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8000"/>
                <w:sz w:val="19"/>
                <w:szCs w:val="19"/>
                <w:lang w:val="vi-VN" w:eastAsia="vi-VN"/>
              </w:rPr>
              <w:t>-- 3. Bảng dean (Đề Án)</w:t>
            </w:r>
          </w:p>
          <w:p w14:paraId="6CCA8199"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CREATE</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TABLE</w:t>
            </w:r>
            <w:r>
              <w:rPr>
                <w:rFonts w:ascii="Consolas" w:eastAsia="SimSun" w:hAnsi="Consolas" w:cs="Consolas"/>
                <w:color w:val="000000"/>
                <w:sz w:val="19"/>
                <w:szCs w:val="19"/>
                <w:lang w:val="vi-VN" w:eastAsia="vi-VN"/>
              </w:rPr>
              <w:t xml:space="preserve"> dean</w:t>
            </w:r>
            <w:r>
              <w:rPr>
                <w:rFonts w:ascii="Consolas" w:eastAsia="SimSun" w:hAnsi="Consolas" w:cs="Consolas"/>
                <w:color w:val="0000FF"/>
                <w:sz w:val="19"/>
                <w:szCs w:val="19"/>
                <w:lang w:val="vi-VN" w:eastAsia="vi-VN"/>
              </w:rPr>
              <w:t xml:space="preserve"> </w:t>
            </w:r>
            <w:r>
              <w:rPr>
                <w:rFonts w:ascii="Consolas" w:eastAsia="SimSun" w:hAnsi="Consolas" w:cs="Consolas"/>
                <w:color w:val="808080"/>
                <w:sz w:val="19"/>
                <w:szCs w:val="19"/>
                <w:lang w:val="vi-VN" w:eastAsia="vi-VN"/>
              </w:rPr>
              <w:t>(</w:t>
            </w:r>
          </w:p>
          <w:p w14:paraId="2FDAAC84"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mada </w:t>
            </w:r>
            <w:r>
              <w:rPr>
                <w:rFonts w:ascii="Consolas" w:eastAsia="SimSun" w:hAnsi="Consolas" w:cs="Consolas"/>
                <w:color w:val="0000FF"/>
                <w:sz w:val="19"/>
                <w:szCs w:val="19"/>
                <w:lang w:val="vi-VN" w:eastAsia="vi-VN"/>
              </w:rPr>
              <w:t>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5</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PRIMARY</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KEY</w:t>
            </w:r>
            <w:r>
              <w:rPr>
                <w:rFonts w:ascii="Consolas" w:eastAsia="SimSun" w:hAnsi="Consolas" w:cs="Consolas"/>
                <w:color w:val="808080"/>
                <w:sz w:val="19"/>
                <w:szCs w:val="19"/>
                <w:lang w:val="vi-VN" w:eastAsia="vi-VN"/>
              </w:rPr>
              <w:t>,</w:t>
            </w:r>
          </w:p>
          <w:p w14:paraId="73190703"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tenda </w:t>
            </w:r>
            <w:r>
              <w:rPr>
                <w:rFonts w:ascii="Consolas" w:eastAsia="SimSun" w:hAnsi="Consolas" w:cs="Consolas"/>
                <w:color w:val="0000FF"/>
                <w:sz w:val="19"/>
                <w:szCs w:val="19"/>
                <w:lang w:val="vi-VN" w:eastAsia="vi-VN"/>
              </w:rPr>
              <w:t>NVARCHAR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100</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NOT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NULL,</w:t>
            </w:r>
          </w:p>
          <w:p w14:paraId="222EEDBC"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manhom </w:t>
            </w:r>
            <w:r>
              <w:rPr>
                <w:rFonts w:ascii="Consolas" w:eastAsia="SimSun" w:hAnsi="Consolas" w:cs="Consolas"/>
                <w:color w:val="0000FF"/>
                <w:sz w:val="19"/>
                <w:szCs w:val="19"/>
                <w:lang w:val="vi-VN" w:eastAsia="vi-VN"/>
              </w:rPr>
              <w:t>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5</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FOREIGN</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KEY</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REFERENCES</w:t>
            </w:r>
            <w:r>
              <w:rPr>
                <w:rFonts w:ascii="Consolas" w:eastAsia="SimSun" w:hAnsi="Consolas" w:cs="Consolas"/>
                <w:color w:val="000000"/>
                <w:sz w:val="19"/>
                <w:szCs w:val="19"/>
                <w:lang w:val="vi-VN" w:eastAsia="vi-VN"/>
              </w:rPr>
              <w:t xml:space="preserve"> nhomnc</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manhom</w:t>
            </w:r>
            <w:r>
              <w:rPr>
                <w:rFonts w:ascii="Consolas" w:eastAsia="SimSun" w:hAnsi="Consolas" w:cs="Consolas"/>
                <w:color w:val="808080"/>
                <w:sz w:val="19"/>
                <w:szCs w:val="19"/>
                <w:lang w:val="vi-VN" w:eastAsia="vi-VN"/>
              </w:rPr>
              <w:t>)</w:t>
            </w:r>
          </w:p>
          <w:p w14:paraId="7D6311A5"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808080"/>
                <w:sz w:val="19"/>
                <w:szCs w:val="19"/>
                <w:lang w:val="vi-VN" w:eastAsia="vi-VN"/>
              </w:rPr>
              <w:t>);</w:t>
            </w:r>
          </w:p>
          <w:p w14:paraId="5CA8EAAA"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8000"/>
                <w:sz w:val="19"/>
                <w:szCs w:val="19"/>
                <w:lang w:val="vi-VN" w:eastAsia="vi-VN"/>
              </w:rPr>
              <w:t>-- 4. Bảng thamgia (Tham Gia)</w:t>
            </w:r>
          </w:p>
          <w:p w14:paraId="573F622F"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CREATE</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TABLE</w:t>
            </w:r>
            <w:r>
              <w:rPr>
                <w:rFonts w:ascii="Consolas" w:eastAsia="SimSun" w:hAnsi="Consolas" w:cs="Consolas"/>
                <w:color w:val="000000"/>
                <w:sz w:val="19"/>
                <w:szCs w:val="19"/>
                <w:lang w:val="vi-VN" w:eastAsia="vi-VN"/>
              </w:rPr>
              <w:t xml:space="preserve"> thamgia</w:t>
            </w:r>
            <w:r>
              <w:rPr>
                <w:rFonts w:ascii="Consolas" w:eastAsia="SimSun" w:hAnsi="Consolas" w:cs="Consolas"/>
                <w:color w:val="0000FF"/>
                <w:sz w:val="19"/>
                <w:szCs w:val="19"/>
                <w:lang w:val="vi-VN" w:eastAsia="vi-VN"/>
              </w:rPr>
              <w:t xml:space="preserve"> </w:t>
            </w:r>
            <w:r>
              <w:rPr>
                <w:rFonts w:ascii="Consolas" w:eastAsia="SimSun" w:hAnsi="Consolas" w:cs="Consolas"/>
                <w:color w:val="808080"/>
                <w:sz w:val="19"/>
                <w:szCs w:val="19"/>
                <w:lang w:val="vi-VN" w:eastAsia="vi-VN"/>
              </w:rPr>
              <w:t>(</w:t>
            </w:r>
          </w:p>
          <w:p w14:paraId="35A68A87"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manv </w:t>
            </w:r>
            <w:r>
              <w:rPr>
                <w:rFonts w:ascii="Consolas" w:eastAsia="SimSun" w:hAnsi="Consolas" w:cs="Consolas"/>
                <w:color w:val="0000FF"/>
                <w:sz w:val="19"/>
                <w:szCs w:val="19"/>
                <w:lang w:val="vi-VN" w:eastAsia="vi-VN"/>
              </w:rPr>
              <w:t>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6</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NOT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NULL,</w:t>
            </w:r>
          </w:p>
          <w:p w14:paraId="511D34A2"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mada </w:t>
            </w:r>
            <w:r>
              <w:rPr>
                <w:rFonts w:ascii="Consolas" w:eastAsia="SimSun" w:hAnsi="Consolas" w:cs="Consolas"/>
                <w:color w:val="0000FF"/>
                <w:sz w:val="19"/>
                <w:szCs w:val="19"/>
                <w:lang w:val="vi-VN" w:eastAsia="vi-VN"/>
              </w:rPr>
              <w:t>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5</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NOT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NULL,</w:t>
            </w:r>
          </w:p>
          <w:p w14:paraId="687911A7"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PRIMARY</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 xml:space="preserve">KEY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manv</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mada</w:t>
            </w:r>
            <w:r>
              <w:rPr>
                <w:rFonts w:ascii="Consolas" w:eastAsia="SimSun" w:hAnsi="Consolas" w:cs="Consolas"/>
                <w:color w:val="808080"/>
                <w:sz w:val="19"/>
                <w:szCs w:val="19"/>
                <w:lang w:val="vi-VN" w:eastAsia="vi-VN"/>
              </w:rPr>
              <w:t>),</w:t>
            </w:r>
          </w:p>
          <w:p w14:paraId="07A7159A"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FOREIGN</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 xml:space="preserve">KEY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manv</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REFERENCES</w:t>
            </w:r>
            <w:r>
              <w:rPr>
                <w:rFonts w:ascii="Consolas" w:eastAsia="SimSun" w:hAnsi="Consolas" w:cs="Consolas"/>
                <w:color w:val="000000"/>
                <w:sz w:val="19"/>
                <w:szCs w:val="19"/>
                <w:lang w:val="vi-VN" w:eastAsia="vi-VN"/>
              </w:rPr>
              <w:t xml:space="preserve"> nhanvien</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manv</w:t>
            </w:r>
            <w:r>
              <w:rPr>
                <w:rFonts w:ascii="Consolas" w:eastAsia="SimSun" w:hAnsi="Consolas" w:cs="Consolas"/>
                <w:color w:val="808080"/>
                <w:sz w:val="19"/>
                <w:szCs w:val="19"/>
                <w:lang w:val="vi-VN" w:eastAsia="vi-VN"/>
              </w:rPr>
              <w:t>),</w:t>
            </w:r>
          </w:p>
          <w:p w14:paraId="2FF477EF"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FOREIGN</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 xml:space="preserve">KEY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mada</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REFERENCES</w:t>
            </w:r>
            <w:r>
              <w:rPr>
                <w:rFonts w:ascii="Consolas" w:eastAsia="SimSun" w:hAnsi="Consolas" w:cs="Consolas"/>
                <w:color w:val="000000"/>
                <w:sz w:val="19"/>
                <w:szCs w:val="19"/>
                <w:lang w:val="vi-VN" w:eastAsia="vi-VN"/>
              </w:rPr>
              <w:t xml:space="preserve"> dean</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mada</w:t>
            </w:r>
            <w:r>
              <w:rPr>
                <w:rFonts w:ascii="Consolas" w:eastAsia="SimSun" w:hAnsi="Consolas" w:cs="Consolas"/>
                <w:color w:val="808080"/>
                <w:sz w:val="19"/>
                <w:szCs w:val="19"/>
                <w:lang w:val="vi-VN" w:eastAsia="vi-VN"/>
              </w:rPr>
              <w:t>)</w:t>
            </w:r>
          </w:p>
          <w:p w14:paraId="50A9CE23" w14:textId="77777777" w:rsidR="000C2777" w:rsidRDefault="000C2777" w:rsidP="000C2777">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808080"/>
                <w:sz w:val="19"/>
                <w:szCs w:val="19"/>
                <w:lang w:val="vi-VN" w:eastAsia="vi-VN"/>
              </w:rPr>
              <w:t>);</w:t>
            </w:r>
          </w:p>
          <w:p w14:paraId="0A12F4A3" w14:textId="77777777" w:rsidR="000C2777" w:rsidRDefault="000C2777">
            <w:pPr>
              <w:ind w:firstLine="0"/>
              <w:rPr>
                <w:lang w:val="vi-VN"/>
              </w:rPr>
            </w:pPr>
          </w:p>
        </w:tc>
      </w:tr>
    </w:tbl>
    <w:p w14:paraId="4A1B3FE5" w14:textId="77777777" w:rsidR="000C2777" w:rsidRDefault="000C2777">
      <w:pPr>
        <w:rPr>
          <w:lang w:val="vi-VN"/>
        </w:rPr>
      </w:pPr>
    </w:p>
    <w:p w14:paraId="0AB48608" w14:textId="77777777" w:rsidR="003D074A" w:rsidRDefault="003D074A">
      <w:pPr>
        <w:rPr>
          <w:lang w:val="vi-VN"/>
        </w:rPr>
      </w:pPr>
    </w:p>
    <w:p w14:paraId="49B250BF" w14:textId="77777777" w:rsidR="003D074A" w:rsidRDefault="003D074A">
      <w:pPr>
        <w:rPr>
          <w:lang w:val="vi-VN"/>
        </w:rPr>
      </w:pPr>
    </w:p>
    <w:tbl>
      <w:tblPr>
        <w:tblStyle w:val="LiBang"/>
        <w:tblW w:w="0" w:type="auto"/>
        <w:tblLook w:val="04A0" w:firstRow="1" w:lastRow="0" w:firstColumn="1" w:lastColumn="0" w:noHBand="0" w:noVBand="1"/>
      </w:tblPr>
      <w:tblGrid>
        <w:gridCol w:w="8771"/>
      </w:tblGrid>
      <w:tr w:rsidR="003D074A" w14:paraId="69A1742D" w14:textId="77777777" w:rsidTr="003D074A">
        <w:tc>
          <w:tcPr>
            <w:tcW w:w="8771" w:type="dxa"/>
          </w:tcPr>
          <w:p w14:paraId="3C3C27EC"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8000"/>
                <w:sz w:val="19"/>
                <w:szCs w:val="19"/>
                <w:lang w:val="vi-VN" w:eastAsia="vi-VN"/>
              </w:rPr>
              <w:t>-- Chạy trên Site 3 (Máy LAPTOP - F37K83BK\SQLEXPRESS)</w:t>
            </w:r>
          </w:p>
          <w:p w14:paraId="6AD44A12"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USE</w:t>
            </w:r>
            <w:r>
              <w:rPr>
                <w:rFonts w:ascii="Consolas" w:eastAsia="SimSun" w:hAnsi="Consolas" w:cs="Consolas"/>
                <w:color w:val="000000"/>
                <w:sz w:val="19"/>
                <w:szCs w:val="19"/>
                <w:lang w:val="vi-VN" w:eastAsia="vi-VN"/>
              </w:rPr>
              <w:t xml:space="preserve"> [master]</w:t>
            </w:r>
            <w:r>
              <w:rPr>
                <w:rFonts w:ascii="Consolas" w:eastAsia="SimSun" w:hAnsi="Consolas" w:cs="Consolas"/>
                <w:color w:val="808080"/>
                <w:sz w:val="19"/>
                <w:szCs w:val="19"/>
                <w:lang w:val="vi-VN" w:eastAsia="vi-VN"/>
              </w:rPr>
              <w:t>;</w:t>
            </w:r>
          </w:p>
          <w:p w14:paraId="6D2A7D5C"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GO</w:t>
            </w:r>
          </w:p>
          <w:p w14:paraId="1218371F"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CREATE</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DATABASE</w:t>
            </w:r>
            <w:r>
              <w:rPr>
                <w:rFonts w:ascii="Consolas" w:eastAsia="SimSun" w:hAnsi="Consolas" w:cs="Consolas"/>
                <w:color w:val="000000"/>
                <w:sz w:val="19"/>
                <w:szCs w:val="19"/>
                <w:lang w:val="vi-VN" w:eastAsia="vi-VN"/>
              </w:rPr>
              <w:t xml:space="preserve"> QLDeAn_P2</w:t>
            </w:r>
            <w:r>
              <w:rPr>
                <w:rFonts w:ascii="Consolas" w:eastAsia="SimSun" w:hAnsi="Consolas" w:cs="Consolas"/>
                <w:color w:val="808080"/>
                <w:sz w:val="19"/>
                <w:szCs w:val="19"/>
                <w:lang w:val="vi-VN" w:eastAsia="vi-VN"/>
              </w:rPr>
              <w:t>;</w:t>
            </w:r>
          </w:p>
          <w:p w14:paraId="46076E1D"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GO</w:t>
            </w:r>
          </w:p>
          <w:p w14:paraId="26181DD0"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USE</w:t>
            </w:r>
            <w:r>
              <w:rPr>
                <w:rFonts w:ascii="Consolas" w:eastAsia="SimSun" w:hAnsi="Consolas" w:cs="Consolas"/>
                <w:color w:val="000000"/>
                <w:sz w:val="19"/>
                <w:szCs w:val="19"/>
                <w:lang w:val="vi-VN" w:eastAsia="vi-VN"/>
              </w:rPr>
              <w:t xml:space="preserve"> QLDeAn_P2</w:t>
            </w:r>
            <w:r>
              <w:rPr>
                <w:rFonts w:ascii="Consolas" w:eastAsia="SimSun" w:hAnsi="Consolas" w:cs="Consolas"/>
                <w:color w:val="808080"/>
                <w:sz w:val="19"/>
                <w:szCs w:val="19"/>
                <w:lang w:val="vi-VN" w:eastAsia="vi-VN"/>
              </w:rPr>
              <w:t>;</w:t>
            </w:r>
          </w:p>
          <w:p w14:paraId="063C6EC9"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GO</w:t>
            </w:r>
          </w:p>
          <w:p w14:paraId="5772CDAA"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8000"/>
                <w:sz w:val="19"/>
                <w:szCs w:val="19"/>
                <w:lang w:val="vi-VN" w:eastAsia="vi-VN"/>
              </w:rPr>
              <w:t>-- 1. Bảng nhomnc (Nhóm Nghiên Cứu)</w:t>
            </w:r>
          </w:p>
          <w:p w14:paraId="6A48D8E2"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CREATE</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TABLE</w:t>
            </w:r>
            <w:r>
              <w:rPr>
                <w:rFonts w:ascii="Consolas" w:eastAsia="SimSun" w:hAnsi="Consolas" w:cs="Consolas"/>
                <w:color w:val="000000"/>
                <w:sz w:val="19"/>
                <w:szCs w:val="19"/>
                <w:lang w:val="vi-VN" w:eastAsia="vi-VN"/>
              </w:rPr>
              <w:t xml:space="preserve"> nhomnc</w:t>
            </w:r>
            <w:r>
              <w:rPr>
                <w:rFonts w:ascii="Consolas" w:eastAsia="SimSun" w:hAnsi="Consolas" w:cs="Consolas"/>
                <w:color w:val="0000FF"/>
                <w:sz w:val="19"/>
                <w:szCs w:val="19"/>
                <w:lang w:val="vi-VN" w:eastAsia="vi-VN"/>
              </w:rPr>
              <w:t xml:space="preserve"> </w:t>
            </w:r>
            <w:r>
              <w:rPr>
                <w:rFonts w:ascii="Consolas" w:eastAsia="SimSun" w:hAnsi="Consolas" w:cs="Consolas"/>
                <w:color w:val="808080"/>
                <w:sz w:val="19"/>
                <w:szCs w:val="19"/>
                <w:lang w:val="vi-VN" w:eastAsia="vi-VN"/>
              </w:rPr>
              <w:t>(</w:t>
            </w:r>
          </w:p>
          <w:p w14:paraId="07B5460C"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manhom </w:t>
            </w:r>
            <w:r>
              <w:rPr>
                <w:rFonts w:ascii="Consolas" w:eastAsia="SimSun" w:hAnsi="Consolas" w:cs="Consolas"/>
                <w:color w:val="0000FF"/>
                <w:sz w:val="19"/>
                <w:szCs w:val="19"/>
                <w:lang w:val="vi-VN" w:eastAsia="vi-VN"/>
              </w:rPr>
              <w:t>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5</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PRIMARY</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KEY</w:t>
            </w:r>
            <w:r>
              <w:rPr>
                <w:rFonts w:ascii="Consolas" w:eastAsia="SimSun" w:hAnsi="Consolas" w:cs="Consolas"/>
                <w:color w:val="808080"/>
                <w:sz w:val="19"/>
                <w:szCs w:val="19"/>
                <w:lang w:val="vi-VN" w:eastAsia="vi-VN"/>
              </w:rPr>
              <w:t>,</w:t>
            </w:r>
          </w:p>
          <w:p w14:paraId="504CFC12"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tennhom </w:t>
            </w:r>
            <w:r>
              <w:rPr>
                <w:rFonts w:ascii="Consolas" w:eastAsia="SimSun" w:hAnsi="Consolas" w:cs="Consolas"/>
                <w:color w:val="0000FF"/>
                <w:sz w:val="19"/>
                <w:szCs w:val="19"/>
                <w:lang w:val="vi-VN" w:eastAsia="vi-VN"/>
              </w:rPr>
              <w:t>NVARCHAR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100</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NOT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NULL,</w:t>
            </w:r>
          </w:p>
          <w:p w14:paraId="346F23D8"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tenphong </w:t>
            </w:r>
            <w:r>
              <w:rPr>
                <w:rFonts w:ascii="Consolas" w:eastAsia="SimSun" w:hAnsi="Consolas" w:cs="Consolas"/>
                <w:color w:val="0000FF"/>
                <w:sz w:val="19"/>
                <w:szCs w:val="19"/>
                <w:lang w:val="vi-VN" w:eastAsia="vi-VN"/>
              </w:rPr>
              <w:t>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2</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NOT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NULL</w:t>
            </w:r>
            <w:r>
              <w:rPr>
                <w:rFonts w:ascii="Consolas" w:eastAsia="SimSun" w:hAnsi="Consolas" w:cs="Consolas"/>
                <w:color w:val="000000"/>
                <w:sz w:val="19"/>
                <w:szCs w:val="19"/>
                <w:lang w:val="vi-VN" w:eastAsia="vi-VN"/>
              </w:rPr>
              <w:t xml:space="preserve"> </w:t>
            </w:r>
          </w:p>
          <w:p w14:paraId="26BEDF20"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808080"/>
                <w:sz w:val="19"/>
                <w:szCs w:val="19"/>
                <w:lang w:val="vi-VN" w:eastAsia="vi-VN"/>
              </w:rPr>
              <w:t>);</w:t>
            </w:r>
          </w:p>
          <w:p w14:paraId="0382974F"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8000"/>
                <w:sz w:val="19"/>
                <w:szCs w:val="19"/>
                <w:lang w:val="vi-VN" w:eastAsia="vi-VN"/>
              </w:rPr>
              <w:t>-- 2. Bảng nhanvien (Nhân Viên)</w:t>
            </w:r>
          </w:p>
          <w:p w14:paraId="43F36C85"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CREATE</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TABLE</w:t>
            </w:r>
            <w:r>
              <w:rPr>
                <w:rFonts w:ascii="Consolas" w:eastAsia="SimSun" w:hAnsi="Consolas" w:cs="Consolas"/>
                <w:color w:val="000000"/>
                <w:sz w:val="19"/>
                <w:szCs w:val="19"/>
                <w:lang w:val="vi-VN" w:eastAsia="vi-VN"/>
              </w:rPr>
              <w:t xml:space="preserve"> nhanvien</w:t>
            </w:r>
            <w:r>
              <w:rPr>
                <w:rFonts w:ascii="Consolas" w:eastAsia="SimSun" w:hAnsi="Consolas" w:cs="Consolas"/>
                <w:color w:val="0000FF"/>
                <w:sz w:val="19"/>
                <w:szCs w:val="19"/>
                <w:lang w:val="vi-VN" w:eastAsia="vi-VN"/>
              </w:rPr>
              <w:t xml:space="preserve"> </w:t>
            </w:r>
            <w:r>
              <w:rPr>
                <w:rFonts w:ascii="Consolas" w:eastAsia="SimSun" w:hAnsi="Consolas" w:cs="Consolas"/>
                <w:color w:val="808080"/>
                <w:sz w:val="19"/>
                <w:szCs w:val="19"/>
                <w:lang w:val="vi-VN" w:eastAsia="vi-VN"/>
              </w:rPr>
              <w:t>(</w:t>
            </w:r>
          </w:p>
          <w:p w14:paraId="6C96F458"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manv </w:t>
            </w:r>
            <w:r>
              <w:rPr>
                <w:rFonts w:ascii="Consolas" w:eastAsia="SimSun" w:hAnsi="Consolas" w:cs="Consolas"/>
                <w:color w:val="0000FF"/>
                <w:sz w:val="19"/>
                <w:szCs w:val="19"/>
                <w:lang w:val="vi-VN" w:eastAsia="vi-VN"/>
              </w:rPr>
              <w:t>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6</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PRIMARY</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KEY</w:t>
            </w:r>
            <w:r>
              <w:rPr>
                <w:rFonts w:ascii="Consolas" w:eastAsia="SimSun" w:hAnsi="Consolas" w:cs="Consolas"/>
                <w:color w:val="808080"/>
                <w:sz w:val="19"/>
                <w:szCs w:val="19"/>
                <w:lang w:val="vi-VN" w:eastAsia="vi-VN"/>
              </w:rPr>
              <w:t>,</w:t>
            </w:r>
          </w:p>
          <w:p w14:paraId="7628BF7D"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hoten </w:t>
            </w:r>
            <w:r>
              <w:rPr>
                <w:rFonts w:ascii="Consolas" w:eastAsia="SimSun" w:hAnsi="Consolas" w:cs="Consolas"/>
                <w:color w:val="0000FF"/>
                <w:sz w:val="19"/>
                <w:szCs w:val="19"/>
                <w:lang w:val="vi-VN" w:eastAsia="vi-VN"/>
              </w:rPr>
              <w:t>NVARCHAR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100</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NOT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NULL,</w:t>
            </w:r>
          </w:p>
          <w:p w14:paraId="1447116E"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manhom </w:t>
            </w:r>
            <w:r>
              <w:rPr>
                <w:rFonts w:ascii="Consolas" w:eastAsia="SimSun" w:hAnsi="Consolas" w:cs="Consolas"/>
                <w:color w:val="0000FF"/>
                <w:sz w:val="19"/>
                <w:szCs w:val="19"/>
                <w:lang w:val="vi-VN" w:eastAsia="vi-VN"/>
              </w:rPr>
              <w:t>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5</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FOREIGN</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KEY</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REFERENCES</w:t>
            </w:r>
            <w:r>
              <w:rPr>
                <w:rFonts w:ascii="Consolas" w:eastAsia="SimSun" w:hAnsi="Consolas" w:cs="Consolas"/>
                <w:color w:val="000000"/>
                <w:sz w:val="19"/>
                <w:szCs w:val="19"/>
                <w:lang w:val="vi-VN" w:eastAsia="vi-VN"/>
              </w:rPr>
              <w:t xml:space="preserve"> nhomnc</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manhom</w:t>
            </w:r>
            <w:r>
              <w:rPr>
                <w:rFonts w:ascii="Consolas" w:eastAsia="SimSun" w:hAnsi="Consolas" w:cs="Consolas"/>
                <w:color w:val="808080"/>
                <w:sz w:val="19"/>
                <w:szCs w:val="19"/>
                <w:lang w:val="vi-VN" w:eastAsia="vi-VN"/>
              </w:rPr>
              <w:t>)</w:t>
            </w:r>
          </w:p>
          <w:p w14:paraId="0574558C"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808080"/>
                <w:sz w:val="19"/>
                <w:szCs w:val="19"/>
                <w:lang w:val="vi-VN" w:eastAsia="vi-VN"/>
              </w:rPr>
              <w:t>);</w:t>
            </w:r>
          </w:p>
          <w:p w14:paraId="5B029242"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8000"/>
                <w:sz w:val="19"/>
                <w:szCs w:val="19"/>
                <w:lang w:val="vi-VN" w:eastAsia="vi-VN"/>
              </w:rPr>
              <w:t>-- 3. Bảng dean (Đề Án)</w:t>
            </w:r>
          </w:p>
          <w:p w14:paraId="0CB1C2E0"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CREATE</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TABLE</w:t>
            </w:r>
            <w:r>
              <w:rPr>
                <w:rFonts w:ascii="Consolas" w:eastAsia="SimSun" w:hAnsi="Consolas" w:cs="Consolas"/>
                <w:color w:val="000000"/>
                <w:sz w:val="19"/>
                <w:szCs w:val="19"/>
                <w:lang w:val="vi-VN" w:eastAsia="vi-VN"/>
              </w:rPr>
              <w:t xml:space="preserve"> dean</w:t>
            </w:r>
            <w:r>
              <w:rPr>
                <w:rFonts w:ascii="Consolas" w:eastAsia="SimSun" w:hAnsi="Consolas" w:cs="Consolas"/>
                <w:color w:val="0000FF"/>
                <w:sz w:val="19"/>
                <w:szCs w:val="19"/>
                <w:lang w:val="vi-VN" w:eastAsia="vi-VN"/>
              </w:rPr>
              <w:t xml:space="preserve"> </w:t>
            </w:r>
            <w:r>
              <w:rPr>
                <w:rFonts w:ascii="Consolas" w:eastAsia="SimSun" w:hAnsi="Consolas" w:cs="Consolas"/>
                <w:color w:val="808080"/>
                <w:sz w:val="19"/>
                <w:szCs w:val="19"/>
                <w:lang w:val="vi-VN" w:eastAsia="vi-VN"/>
              </w:rPr>
              <w:t>(</w:t>
            </w:r>
          </w:p>
          <w:p w14:paraId="1A8DB723"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mada </w:t>
            </w:r>
            <w:r>
              <w:rPr>
                <w:rFonts w:ascii="Consolas" w:eastAsia="SimSun" w:hAnsi="Consolas" w:cs="Consolas"/>
                <w:color w:val="0000FF"/>
                <w:sz w:val="19"/>
                <w:szCs w:val="19"/>
                <w:lang w:val="vi-VN" w:eastAsia="vi-VN"/>
              </w:rPr>
              <w:t>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5</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PRIMARY</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KEY</w:t>
            </w:r>
            <w:r>
              <w:rPr>
                <w:rFonts w:ascii="Consolas" w:eastAsia="SimSun" w:hAnsi="Consolas" w:cs="Consolas"/>
                <w:color w:val="808080"/>
                <w:sz w:val="19"/>
                <w:szCs w:val="19"/>
                <w:lang w:val="vi-VN" w:eastAsia="vi-VN"/>
              </w:rPr>
              <w:t>,</w:t>
            </w:r>
          </w:p>
          <w:p w14:paraId="49B77030"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tenda </w:t>
            </w:r>
            <w:r>
              <w:rPr>
                <w:rFonts w:ascii="Consolas" w:eastAsia="SimSun" w:hAnsi="Consolas" w:cs="Consolas"/>
                <w:color w:val="0000FF"/>
                <w:sz w:val="19"/>
                <w:szCs w:val="19"/>
                <w:lang w:val="vi-VN" w:eastAsia="vi-VN"/>
              </w:rPr>
              <w:t>NVARCHAR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100</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NOT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NULL,</w:t>
            </w:r>
          </w:p>
          <w:p w14:paraId="1D57BD4D"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manhom </w:t>
            </w:r>
            <w:r>
              <w:rPr>
                <w:rFonts w:ascii="Consolas" w:eastAsia="SimSun" w:hAnsi="Consolas" w:cs="Consolas"/>
                <w:color w:val="0000FF"/>
                <w:sz w:val="19"/>
                <w:szCs w:val="19"/>
                <w:lang w:val="vi-VN" w:eastAsia="vi-VN"/>
              </w:rPr>
              <w:t>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5</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FOREIGN</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KEY</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REFERENCES</w:t>
            </w:r>
            <w:r>
              <w:rPr>
                <w:rFonts w:ascii="Consolas" w:eastAsia="SimSun" w:hAnsi="Consolas" w:cs="Consolas"/>
                <w:color w:val="000000"/>
                <w:sz w:val="19"/>
                <w:szCs w:val="19"/>
                <w:lang w:val="vi-VN" w:eastAsia="vi-VN"/>
              </w:rPr>
              <w:t xml:space="preserve"> nhomnc</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manhom</w:t>
            </w:r>
            <w:r>
              <w:rPr>
                <w:rFonts w:ascii="Consolas" w:eastAsia="SimSun" w:hAnsi="Consolas" w:cs="Consolas"/>
                <w:color w:val="808080"/>
                <w:sz w:val="19"/>
                <w:szCs w:val="19"/>
                <w:lang w:val="vi-VN" w:eastAsia="vi-VN"/>
              </w:rPr>
              <w:t>)</w:t>
            </w:r>
          </w:p>
          <w:p w14:paraId="4A0600F9"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808080"/>
                <w:sz w:val="19"/>
                <w:szCs w:val="19"/>
                <w:lang w:val="vi-VN" w:eastAsia="vi-VN"/>
              </w:rPr>
              <w:t>);</w:t>
            </w:r>
          </w:p>
          <w:p w14:paraId="63602DAA"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8000"/>
                <w:sz w:val="19"/>
                <w:szCs w:val="19"/>
                <w:lang w:val="vi-VN" w:eastAsia="vi-VN"/>
              </w:rPr>
              <w:t>-- 4. Bảng thamgia (Tham Gia)</w:t>
            </w:r>
          </w:p>
          <w:p w14:paraId="7BC4D175"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CREATE</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TABLE</w:t>
            </w:r>
            <w:r>
              <w:rPr>
                <w:rFonts w:ascii="Consolas" w:eastAsia="SimSun" w:hAnsi="Consolas" w:cs="Consolas"/>
                <w:color w:val="000000"/>
                <w:sz w:val="19"/>
                <w:szCs w:val="19"/>
                <w:lang w:val="vi-VN" w:eastAsia="vi-VN"/>
              </w:rPr>
              <w:t xml:space="preserve"> thamgia</w:t>
            </w:r>
            <w:r>
              <w:rPr>
                <w:rFonts w:ascii="Consolas" w:eastAsia="SimSun" w:hAnsi="Consolas" w:cs="Consolas"/>
                <w:color w:val="0000FF"/>
                <w:sz w:val="19"/>
                <w:szCs w:val="19"/>
                <w:lang w:val="vi-VN" w:eastAsia="vi-VN"/>
              </w:rPr>
              <w:t xml:space="preserve"> </w:t>
            </w:r>
            <w:r>
              <w:rPr>
                <w:rFonts w:ascii="Consolas" w:eastAsia="SimSun" w:hAnsi="Consolas" w:cs="Consolas"/>
                <w:color w:val="808080"/>
                <w:sz w:val="19"/>
                <w:szCs w:val="19"/>
                <w:lang w:val="vi-VN" w:eastAsia="vi-VN"/>
              </w:rPr>
              <w:t>(</w:t>
            </w:r>
          </w:p>
          <w:p w14:paraId="48A47BA0"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manv </w:t>
            </w:r>
            <w:r>
              <w:rPr>
                <w:rFonts w:ascii="Consolas" w:eastAsia="SimSun" w:hAnsi="Consolas" w:cs="Consolas"/>
                <w:color w:val="0000FF"/>
                <w:sz w:val="19"/>
                <w:szCs w:val="19"/>
                <w:lang w:val="vi-VN" w:eastAsia="vi-VN"/>
              </w:rPr>
              <w:t>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6</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NOT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NULL,</w:t>
            </w:r>
          </w:p>
          <w:p w14:paraId="6927885B"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mada </w:t>
            </w:r>
            <w:r>
              <w:rPr>
                <w:rFonts w:ascii="Consolas" w:eastAsia="SimSun" w:hAnsi="Consolas" w:cs="Consolas"/>
                <w:color w:val="0000FF"/>
                <w:sz w:val="19"/>
                <w:szCs w:val="19"/>
                <w:lang w:val="vi-VN" w:eastAsia="vi-VN"/>
              </w:rPr>
              <w:t>CHAR</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5</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NOT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NULL,</w:t>
            </w:r>
          </w:p>
          <w:p w14:paraId="2CA70618"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PRIMARY</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 xml:space="preserve">KEY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manv</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mada</w:t>
            </w:r>
            <w:r>
              <w:rPr>
                <w:rFonts w:ascii="Consolas" w:eastAsia="SimSun" w:hAnsi="Consolas" w:cs="Consolas"/>
                <w:color w:val="808080"/>
                <w:sz w:val="19"/>
                <w:szCs w:val="19"/>
                <w:lang w:val="vi-VN" w:eastAsia="vi-VN"/>
              </w:rPr>
              <w:t>),</w:t>
            </w:r>
          </w:p>
          <w:p w14:paraId="1EA183F0"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FOREIGN</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 xml:space="preserve">KEY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manv</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REFERENCES</w:t>
            </w:r>
            <w:r>
              <w:rPr>
                <w:rFonts w:ascii="Consolas" w:eastAsia="SimSun" w:hAnsi="Consolas" w:cs="Consolas"/>
                <w:color w:val="000000"/>
                <w:sz w:val="19"/>
                <w:szCs w:val="19"/>
                <w:lang w:val="vi-VN" w:eastAsia="vi-VN"/>
              </w:rPr>
              <w:t xml:space="preserve"> nhanvien</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manv</w:t>
            </w:r>
            <w:r>
              <w:rPr>
                <w:rFonts w:ascii="Consolas" w:eastAsia="SimSun" w:hAnsi="Consolas" w:cs="Consolas"/>
                <w:color w:val="808080"/>
                <w:sz w:val="19"/>
                <w:szCs w:val="19"/>
                <w:lang w:val="vi-VN" w:eastAsia="vi-VN"/>
              </w:rPr>
              <w:t>),</w:t>
            </w:r>
          </w:p>
          <w:p w14:paraId="354F5106"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FOREIGN</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 xml:space="preserve">KEY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mada</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REFERENCES</w:t>
            </w:r>
            <w:r>
              <w:rPr>
                <w:rFonts w:ascii="Consolas" w:eastAsia="SimSun" w:hAnsi="Consolas" w:cs="Consolas"/>
                <w:color w:val="000000"/>
                <w:sz w:val="19"/>
                <w:szCs w:val="19"/>
                <w:lang w:val="vi-VN" w:eastAsia="vi-VN"/>
              </w:rPr>
              <w:t xml:space="preserve"> dean</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mada</w:t>
            </w:r>
            <w:r>
              <w:rPr>
                <w:rFonts w:ascii="Consolas" w:eastAsia="SimSun" w:hAnsi="Consolas" w:cs="Consolas"/>
                <w:color w:val="808080"/>
                <w:sz w:val="19"/>
                <w:szCs w:val="19"/>
                <w:lang w:val="vi-VN" w:eastAsia="vi-VN"/>
              </w:rPr>
              <w:t>)</w:t>
            </w:r>
          </w:p>
          <w:p w14:paraId="3EE42DEB"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808080"/>
                <w:sz w:val="19"/>
                <w:szCs w:val="19"/>
                <w:lang w:val="vi-VN" w:eastAsia="vi-VN"/>
              </w:rPr>
              <w:t>);</w:t>
            </w:r>
          </w:p>
          <w:p w14:paraId="030B7558" w14:textId="77777777" w:rsidR="003D074A" w:rsidRDefault="003D074A">
            <w:pPr>
              <w:ind w:firstLine="0"/>
              <w:rPr>
                <w:lang w:val="vi-VN"/>
              </w:rPr>
            </w:pPr>
          </w:p>
        </w:tc>
      </w:tr>
    </w:tbl>
    <w:p w14:paraId="3831AF42" w14:textId="77777777" w:rsidR="003D074A" w:rsidRDefault="003D074A">
      <w:pPr>
        <w:rPr>
          <w:lang w:val="vi-VN"/>
        </w:rPr>
      </w:pPr>
    </w:p>
    <w:p w14:paraId="02B4816A" w14:textId="77777777" w:rsidR="00E8744B" w:rsidRDefault="00000000">
      <w:pPr>
        <w:pStyle w:val="Kiu13"/>
      </w:pPr>
      <w:bookmarkStart w:id="96" w:name="_Toc215089176"/>
      <w:r>
        <w:t>Trình bày cách sử dụng SQL Server Replication để đồng bộ dữ liệu giữa các phân mảnh.</w:t>
      </w:r>
      <w:bookmarkEnd w:id="96"/>
    </w:p>
    <w:p w14:paraId="61D5754E" w14:textId="77777777" w:rsidR="00E8744B" w:rsidRDefault="00000000">
      <w:pPr>
        <w:rPr>
          <w:lang w:val="vi-VN"/>
        </w:rPr>
      </w:pPr>
      <w:r>
        <w:rPr>
          <w:lang w:val="vi-VN"/>
        </w:rPr>
        <w:t>Quá trình đồng bộ dữ liệu được thực hiện thông qua Merge Replication với Join Filter để thực hiện phân mảnh ngang không trùng lặp:</w:t>
      </w:r>
    </w:p>
    <w:p w14:paraId="55021B36" w14:textId="77777777" w:rsidR="00E8744B" w:rsidRDefault="00000000">
      <w:pPr>
        <w:pStyle w:val="oancuaDanhsach"/>
        <w:numPr>
          <w:ilvl w:val="0"/>
          <w:numId w:val="23"/>
        </w:numPr>
        <w:rPr>
          <w:lang w:val="vi-VN"/>
        </w:rPr>
      </w:pPr>
      <w:r>
        <w:rPr>
          <w:lang w:val="vi-VN"/>
        </w:rPr>
        <w:t>Cấu hình Distributor: Máy chủ gốc được cấu hình làm Distributor.</w:t>
      </w:r>
    </w:p>
    <w:p w14:paraId="4CDACA59" w14:textId="77777777" w:rsidR="00E8744B" w:rsidRDefault="00000000">
      <w:pPr>
        <w:pStyle w:val="oancuaDanhsach"/>
        <w:numPr>
          <w:ilvl w:val="0"/>
          <w:numId w:val="23"/>
        </w:numPr>
        <w:rPr>
          <w:lang w:val="vi-VN"/>
        </w:rPr>
      </w:pPr>
      <w:r>
        <w:rPr>
          <w:lang w:val="vi-VN"/>
        </w:rPr>
        <w:t>Tạo Merge Publication: Hai Publication được tạo trên CSDL QLDeAn:</w:t>
      </w:r>
    </w:p>
    <w:p w14:paraId="0091891C" w14:textId="77777777" w:rsidR="00E8744B" w:rsidRDefault="00000000">
      <w:pPr>
        <w:pStyle w:val="oancuaDanhsach"/>
        <w:numPr>
          <w:ilvl w:val="0"/>
          <w:numId w:val="24"/>
        </w:numPr>
        <w:rPr>
          <w:lang w:val="vi-VN"/>
        </w:rPr>
      </w:pPr>
      <w:r>
        <w:rPr>
          <w:lang w:val="vi-VN"/>
        </w:rPr>
        <w:t>MergePub_QLDeAn_P1: Với Row Filter sơ cấp trên nhomnc: [tenphong] = 'P1'.</w:t>
      </w:r>
    </w:p>
    <w:p w14:paraId="6A45A34D" w14:textId="77777777" w:rsidR="00E8744B" w:rsidRDefault="00000000">
      <w:pPr>
        <w:pStyle w:val="oancuaDanhsach"/>
        <w:numPr>
          <w:ilvl w:val="0"/>
          <w:numId w:val="24"/>
        </w:numPr>
        <w:rPr>
          <w:lang w:val="vi-VN"/>
        </w:rPr>
      </w:pPr>
      <w:r>
        <w:rPr>
          <w:lang w:val="vi-VN"/>
        </w:rPr>
        <w:lastRenderedPageBreak/>
        <w:t>MergePub_QLDeAn_P2: Với Row Filter sơ cấp trên nhomnc: [tenphong] = 'P2'.</w:t>
      </w:r>
    </w:p>
    <w:p w14:paraId="0C96C0A8" w14:textId="77777777" w:rsidR="00E8744B" w:rsidRDefault="00000000">
      <w:pPr>
        <w:pStyle w:val="oancuaDanhsach"/>
        <w:numPr>
          <w:ilvl w:val="0"/>
          <w:numId w:val="23"/>
        </w:numPr>
        <w:rPr>
          <w:lang w:val="vi-VN"/>
        </w:rPr>
      </w:pPr>
      <w:r>
        <w:rPr>
          <w:lang w:val="vi-VN"/>
        </w:rPr>
        <w:t>Phân mảnh Dẫn xuất (Join Filter): Các bảng nhanvien, dean, và thamgia được thêm vào Publication với Join Filter (Unique Key) theo nhomnc và nhanvien tương ứng, đảm bảo các bản ghi được phân phối theo nguyên tắc tính cục bộ của nhóm nghiên cứu.</w:t>
      </w:r>
    </w:p>
    <w:p w14:paraId="0E699964" w14:textId="77777777" w:rsidR="00E8744B" w:rsidRDefault="00000000">
      <w:pPr>
        <w:pStyle w:val="oancuaDanhsach"/>
        <w:numPr>
          <w:ilvl w:val="0"/>
          <w:numId w:val="23"/>
        </w:numPr>
        <w:rPr>
          <w:lang w:val="vi-VN"/>
        </w:rPr>
      </w:pPr>
      <w:r>
        <w:rPr>
          <w:lang w:val="vi-VN"/>
        </w:rPr>
        <w:t>Tạo Subscriptions:</w:t>
      </w:r>
    </w:p>
    <w:p w14:paraId="042E5930" w14:textId="77777777" w:rsidR="00E8744B" w:rsidRDefault="00000000">
      <w:pPr>
        <w:pStyle w:val="oancuaDanhsach"/>
        <w:numPr>
          <w:ilvl w:val="0"/>
          <w:numId w:val="25"/>
        </w:numPr>
        <w:rPr>
          <w:lang w:val="vi-VN"/>
        </w:rPr>
      </w:pPr>
      <w:r>
        <w:rPr>
          <w:lang w:val="vi-VN"/>
        </w:rPr>
        <w:t>MergePub_QLDeAn_P1 được đăng ký tới CSDL QLDeAn_P1 trên Site 1.</w:t>
      </w:r>
    </w:p>
    <w:p w14:paraId="01204156" w14:textId="77777777" w:rsidR="00E8744B" w:rsidRDefault="00000000">
      <w:pPr>
        <w:pStyle w:val="oancuaDanhsach"/>
        <w:numPr>
          <w:ilvl w:val="0"/>
          <w:numId w:val="25"/>
        </w:numPr>
        <w:rPr>
          <w:lang w:val="vi-VN"/>
        </w:rPr>
      </w:pPr>
      <w:r>
        <w:rPr>
          <w:lang w:val="vi-VN"/>
        </w:rPr>
        <w:t>MergePub_QLDeAn_P2 được đăng ký tới CSDL QLDeAn_P2 trên Site 2.</w:t>
      </w:r>
    </w:p>
    <w:p w14:paraId="4D772AE0" w14:textId="77777777" w:rsidR="00E8744B" w:rsidRDefault="00000000">
      <w:pPr>
        <w:rPr>
          <w:lang w:val="vi-VN"/>
        </w:rPr>
      </w:pPr>
      <w:r>
        <w:rPr>
          <w:lang w:val="vi-VN"/>
        </w:rPr>
        <w:t>Quá trình này đảm bảo dữ liệu mới (tại Site Gốc) hoặc dữ liệu cập nhật (tại bất kỳ Site nào) được đồng bộ hóa, duy trì tính nhất quán cho toàn bộ hệ thống.</w:t>
      </w:r>
    </w:p>
    <w:p w14:paraId="6FB4BAC6" w14:textId="77777777" w:rsidR="00E8744B" w:rsidRDefault="00000000">
      <w:pPr>
        <w:pStyle w:val="Kiu13"/>
      </w:pPr>
      <w:bookmarkStart w:id="97" w:name="_Toc215089177"/>
      <w:r>
        <w:t>Trình bày Link Server để kết nối các server.</w:t>
      </w:r>
      <w:bookmarkEnd w:id="97"/>
    </w:p>
    <w:p w14:paraId="036E3CB6" w14:textId="77777777" w:rsidR="00E8744B" w:rsidRDefault="00000000">
      <w:pPr>
        <w:rPr>
          <w:lang w:val="vi-VN"/>
        </w:rPr>
      </w:pPr>
      <w:r>
        <w:rPr>
          <w:lang w:val="vi-VN"/>
        </w:rPr>
        <w:t>Link Server được thiết lập trên Máy Chủ Gốc để cho phép truy cập trực tiếp đến các mảnh dữ liệu (Mức 2: Trong suốt vị trí) và để tạo các View Toàn cục (Mức 1: Trong suốt phân mảnh).</w:t>
      </w:r>
    </w:p>
    <w:p w14:paraId="371BD27B" w14:textId="77777777" w:rsidR="00E8744B" w:rsidRDefault="00000000">
      <w:pPr>
        <w:rPr>
          <w:lang w:val="vi-VN"/>
        </w:rPr>
      </w:pPr>
      <w:r>
        <w:rPr>
          <w:lang w:val="vi-VN"/>
        </w:rPr>
        <w:t>Sử dụng tài khoản SQL Server Authentication (sa) và cú pháp Link Server đã được sửa lỗi cú pháp và xác thực:</w:t>
      </w:r>
    </w:p>
    <w:p w14:paraId="416693A6" w14:textId="5455FE74" w:rsidR="00E8744B" w:rsidRPr="003D074A" w:rsidRDefault="00000000" w:rsidP="003D074A">
      <w:pPr>
        <w:pStyle w:val="oancuaDanhsach"/>
        <w:numPr>
          <w:ilvl w:val="0"/>
          <w:numId w:val="28"/>
        </w:numPr>
        <w:rPr>
          <w:b/>
          <w:bCs/>
          <w:lang w:val="vi-VN"/>
        </w:rPr>
      </w:pPr>
      <w:r w:rsidRPr="003D074A">
        <w:rPr>
          <w:b/>
          <w:bCs/>
          <w:lang w:val="vi-VN"/>
        </w:rPr>
        <w:t>Link Server đến Site 2 (P1)</w:t>
      </w:r>
    </w:p>
    <w:tbl>
      <w:tblPr>
        <w:tblStyle w:val="LiBang"/>
        <w:tblW w:w="0" w:type="auto"/>
        <w:tblLook w:val="04A0" w:firstRow="1" w:lastRow="0" w:firstColumn="1" w:lastColumn="0" w:noHBand="0" w:noVBand="1"/>
      </w:tblPr>
      <w:tblGrid>
        <w:gridCol w:w="8771"/>
      </w:tblGrid>
      <w:tr w:rsidR="003D074A" w14:paraId="45C264DC" w14:textId="77777777" w:rsidTr="003D074A">
        <w:tc>
          <w:tcPr>
            <w:tcW w:w="8771" w:type="dxa"/>
          </w:tcPr>
          <w:p w14:paraId="33D7E3F2"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8000"/>
                <w:sz w:val="19"/>
                <w:szCs w:val="19"/>
                <w:lang w:val="vi-VN" w:eastAsia="vi-VN"/>
              </w:rPr>
              <w:t>-- Tạo LINK_P1 đến DESKTOP-SEERKGC\ANHTHU</w:t>
            </w:r>
          </w:p>
          <w:p w14:paraId="7C508C95"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EXEC</w:t>
            </w:r>
            <w:r>
              <w:rPr>
                <w:rFonts w:ascii="Consolas" w:eastAsia="SimSun" w:hAnsi="Consolas" w:cs="Consolas"/>
                <w:color w:val="000000"/>
                <w:sz w:val="19"/>
                <w:szCs w:val="19"/>
                <w:lang w:val="vi-VN" w:eastAsia="vi-VN"/>
              </w:rPr>
              <w:t xml:space="preserve"> </w:t>
            </w:r>
            <w:r>
              <w:rPr>
                <w:rFonts w:ascii="Consolas" w:eastAsia="SimSun" w:hAnsi="Consolas" w:cs="Consolas"/>
                <w:color w:val="800000"/>
                <w:sz w:val="19"/>
                <w:szCs w:val="19"/>
                <w:lang w:val="vi-VN" w:eastAsia="vi-VN"/>
              </w:rPr>
              <w:t>sp_addlinkedserver</w:t>
            </w:r>
            <w:r>
              <w:rPr>
                <w:rFonts w:ascii="Consolas" w:eastAsia="SimSun" w:hAnsi="Consolas" w:cs="Consolas"/>
                <w:color w:val="0000FF"/>
                <w:sz w:val="19"/>
                <w:szCs w:val="19"/>
                <w:lang w:val="vi-VN" w:eastAsia="vi-VN"/>
              </w:rPr>
              <w:t xml:space="preserve"> </w:t>
            </w:r>
          </w:p>
          <w:p w14:paraId="392E2FE2"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 xml:space="preserve">    </w:t>
            </w:r>
            <w:r>
              <w:rPr>
                <w:rFonts w:ascii="Consolas" w:eastAsia="SimSun" w:hAnsi="Consolas" w:cs="Consolas"/>
                <w:color w:val="000000"/>
                <w:sz w:val="19"/>
                <w:szCs w:val="19"/>
                <w:lang w:val="vi-VN" w:eastAsia="vi-VN"/>
              </w:rPr>
              <w:t xml:space="preserve">@server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N'LINK_P1'</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p>
          <w:p w14:paraId="3BEFBF67"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@srvproduct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N''</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p>
          <w:p w14:paraId="778EA523"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@provider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N'MSOLEDBSQL'</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p>
          <w:p w14:paraId="36621DEF"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@datasrc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N'DESKTOP-SEERKGC\ANHTHU'</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p>
          <w:p w14:paraId="6D233B27"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GO</w:t>
            </w:r>
          </w:p>
          <w:p w14:paraId="7BA1457E"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p>
          <w:p w14:paraId="74F3FC90"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EXEC</w:t>
            </w:r>
            <w:r>
              <w:rPr>
                <w:rFonts w:ascii="Consolas" w:eastAsia="SimSun" w:hAnsi="Consolas" w:cs="Consolas"/>
                <w:color w:val="000000"/>
                <w:sz w:val="19"/>
                <w:szCs w:val="19"/>
                <w:lang w:val="vi-VN" w:eastAsia="vi-VN"/>
              </w:rPr>
              <w:t xml:space="preserve"> </w:t>
            </w:r>
            <w:r>
              <w:rPr>
                <w:rFonts w:ascii="Consolas" w:eastAsia="SimSun" w:hAnsi="Consolas" w:cs="Consolas"/>
                <w:color w:val="800000"/>
                <w:sz w:val="19"/>
                <w:szCs w:val="19"/>
                <w:lang w:val="vi-VN" w:eastAsia="vi-VN"/>
              </w:rPr>
              <w:t>sp_addlinkedsrvlogin</w:t>
            </w:r>
            <w:r>
              <w:rPr>
                <w:rFonts w:ascii="Consolas" w:eastAsia="SimSun" w:hAnsi="Consolas" w:cs="Consolas"/>
                <w:color w:val="0000FF"/>
                <w:sz w:val="19"/>
                <w:szCs w:val="19"/>
                <w:lang w:val="vi-VN" w:eastAsia="vi-VN"/>
              </w:rPr>
              <w:t xml:space="preserve"> </w:t>
            </w:r>
          </w:p>
          <w:p w14:paraId="4F2D2203"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 xml:space="preserve">    </w:t>
            </w:r>
            <w:r>
              <w:rPr>
                <w:rFonts w:ascii="Consolas" w:eastAsia="SimSun" w:hAnsi="Consolas" w:cs="Consolas"/>
                <w:color w:val="000000"/>
                <w:sz w:val="19"/>
                <w:szCs w:val="19"/>
                <w:lang w:val="vi-VN" w:eastAsia="vi-VN"/>
              </w:rPr>
              <w:t xml:space="preserve">@rmtsrvname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N'LINK_P1'</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p>
          <w:p w14:paraId="117EB71E"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@useself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N'False'</w:t>
            </w:r>
            <w:r>
              <w:rPr>
                <w:rFonts w:ascii="Consolas" w:eastAsia="SimSun" w:hAnsi="Consolas" w:cs="Consolas"/>
                <w:color w:val="808080"/>
                <w:sz w:val="19"/>
                <w:szCs w:val="19"/>
                <w:lang w:val="vi-VN" w:eastAsia="vi-VN"/>
              </w:rPr>
              <w:t>,</w:t>
            </w:r>
          </w:p>
          <w:p w14:paraId="4543AE33"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@locallogin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NULL,</w:t>
            </w:r>
            <w:r>
              <w:rPr>
                <w:rFonts w:ascii="Consolas" w:eastAsia="SimSun" w:hAnsi="Consolas" w:cs="Consolas"/>
                <w:color w:val="000000"/>
                <w:sz w:val="19"/>
                <w:szCs w:val="19"/>
                <w:lang w:val="vi-VN" w:eastAsia="vi-VN"/>
              </w:rPr>
              <w:t xml:space="preserve"> </w:t>
            </w:r>
            <w:r>
              <w:rPr>
                <w:rFonts w:ascii="Consolas" w:eastAsia="SimSun" w:hAnsi="Consolas" w:cs="Consolas"/>
                <w:color w:val="008000"/>
                <w:sz w:val="19"/>
                <w:szCs w:val="19"/>
                <w:lang w:val="vi-VN" w:eastAsia="vi-VN"/>
              </w:rPr>
              <w:t>-- Ánh xạ chung cho tất cả tài khoản cục bộ</w:t>
            </w:r>
          </w:p>
          <w:p w14:paraId="507EAC20"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@rmtuser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N'sa'</w:t>
            </w:r>
            <w:r>
              <w:rPr>
                <w:rFonts w:ascii="Consolas" w:eastAsia="SimSun" w:hAnsi="Consolas" w:cs="Consolas"/>
                <w:color w:val="808080"/>
                <w:sz w:val="19"/>
                <w:szCs w:val="19"/>
                <w:lang w:val="vi-VN" w:eastAsia="vi-VN"/>
              </w:rPr>
              <w:t>,</w:t>
            </w:r>
          </w:p>
          <w:p w14:paraId="269E1A0C"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@rmtpassword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N'[MAT_KHAU_SA_CUA_P1]'</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p>
          <w:p w14:paraId="5D1D3D38" w14:textId="1686C6EA" w:rsidR="003D074A" w:rsidRP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GO</w:t>
            </w:r>
          </w:p>
        </w:tc>
      </w:tr>
    </w:tbl>
    <w:p w14:paraId="26C25EAC" w14:textId="1B7BDF5B" w:rsidR="00E8744B" w:rsidRPr="003D074A" w:rsidRDefault="00000000" w:rsidP="003D074A">
      <w:pPr>
        <w:pStyle w:val="oancuaDanhsach"/>
        <w:numPr>
          <w:ilvl w:val="0"/>
          <w:numId w:val="28"/>
        </w:numPr>
        <w:rPr>
          <w:b/>
          <w:bCs/>
          <w:lang w:val="vi-VN"/>
        </w:rPr>
      </w:pPr>
      <w:r w:rsidRPr="003D074A">
        <w:rPr>
          <w:b/>
          <w:bCs/>
          <w:lang w:val="vi-VN"/>
        </w:rPr>
        <w:lastRenderedPageBreak/>
        <w:t>Link Server đến Site 3 (P2)</w:t>
      </w:r>
    </w:p>
    <w:tbl>
      <w:tblPr>
        <w:tblStyle w:val="LiBang"/>
        <w:tblW w:w="0" w:type="auto"/>
        <w:tblLook w:val="04A0" w:firstRow="1" w:lastRow="0" w:firstColumn="1" w:lastColumn="0" w:noHBand="0" w:noVBand="1"/>
      </w:tblPr>
      <w:tblGrid>
        <w:gridCol w:w="8771"/>
      </w:tblGrid>
      <w:tr w:rsidR="003D074A" w14:paraId="0B761291" w14:textId="77777777" w:rsidTr="003D074A">
        <w:tc>
          <w:tcPr>
            <w:tcW w:w="8771" w:type="dxa"/>
          </w:tcPr>
          <w:p w14:paraId="13515A29"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8000"/>
                <w:sz w:val="19"/>
                <w:szCs w:val="19"/>
                <w:lang w:val="vi-VN" w:eastAsia="vi-VN"/>
              </w:rPr>
              <w:t>-- Tạo LINK_P2 đến LAPTOP-F37K83BK\SQLEXPRESS</w:t>
            </w:r>
          </w:p>
          <w:p w14:paraId="32FC7FBB"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EXEC</w:t>
            </w:r>
            <w:r>
              <w:rPr>
                <w:rFonts w:ascii="Consolas" w:eastAsia="SimSun" w:hAnsi="Consolas" w:cs="Consolas"/>
                <w:color w:val="000000"/>
                <w:sz w:val="19"/>
                <w:szCs w:val="19"/>
                <w:lang w:val="vi-VN" w:eastAsia="vi-VN"/>
              </w:rPr>
              <w:t xml:space="preserve"> </w:t>
            </w:r>
            <w:r>
              <w:rPr>
                <w:rFonts w:ascii="Consolas" w:eastAsia="SimSun" w:hAnsi="Consolas" w:cs="Consolas"/>
                <w:color w:val="800000"/>
                <w:sz w:val="19"/>
                <w:szCs w:val="19"/>
                <w:lang w:val="vi-VN" w:eastAsia="vi-VN"/>
              </w:rPr>
              <w:t>sp_addlinkedserver</w:t>
            </w:r>
            <w:r>
              <w:rPr>
                <w:rFonts w:ascii="Consolas" w:eastAsia="SimSun" w:hAnsi="Consolas" w:cs="Consolas"/>
                <w:color w:val="0000FF"/>
                <w:sz w:val="19"/>
                <w:szCs w:val="19"/>
                <w:lang w:val="vi-VN" w:eastAsia="vi-VN"/>
              </w:rPr>
              <w:t xml:space="preserve"> </w:t>
            </w:r>
          </w:p>
          <w:p w14:paraId="1BBD028D"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 xml:space="preserve">    </w:t>
            </w:r>
            <w:r>
              <w:rPr>
                <w:rFonts w:ascii="Consolas" w:eastAsia="SimSun" w:hAnsi="Consolas" w:cs="Consolas"/>
                <w:color w:val="000000"/>
                <w:sz w:val="19"/>
                <w:szCs w:val="19"/>
                <w:lang w:val="vi-VN" w:eastAsia="vi-VN"/>
              </w:rPr>
              <w:t xml:space="preserve">@server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N'LINK_P2'</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p>
          <w:p w14:paraId="3D1797FD"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@srvproduct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N''</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p>
          <w:p w14:paraId="4D2EAAAA"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@provider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N'MSOLEDBSQL'</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p>
          <w:p w14:paraId="125608DD"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@datasrc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N'LAPTOP-F37K83BK\SQLEXPRESS'</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p>
          <w:p w14:paraId="099EB63E"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GO</w:t>
            </w:r>
          </w:p>
          <w:p w14:paraId="28C22597"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p>
          <w:p w14:paraId="3B28ED1E"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EXEC</w:t>
            </w:r>
            <w:r>
              <w:rPr>
                <w:rFonts w:ascii="Consolas" w:eastAsia="SimSun" w:hAnsi="Consolas" w:cs="Consolas"/>
                <w:color w:val="000000"/>
                <w:sz w:val="19"/>
                <w:szCs w:val="19"/>
                <w:lang w:val="vi-VN" w:eastAsia="vi-VN"/>
              </w:rPr>
              <w:t xml:space="preserve"> </w:t>
            </w:r>
            <w:r>
              <w:rPr>
                <w:rFonts w:ascii="Consolas" w:eastAsia="SimSun" w:hAnsi="Consolas" w:cs="Consolas"/>
                <w:color w:val="800000"/>
                <w:sz w:val="19"/>
                <w:szCs w:val="19"/>
                <w:lang w:val="vi-VN" w:eastAsia="vi-VN"/>
              </w:rPr>
              <w:t>sp_addlinkedsrvlogin</w:t>
            </w:r>
            <w:r>
              <w:rPr>
                <w:rFonts w:ascii="Consolas" w:eastAsia="SimSun" w:hAnsi="Consolas" w:cs="Consolas"/>
                <w:color w:val="0000FF"/>
                <w:sz w:val="19"/>
                <w:szCs w:val="19"/>
                <w:lang w:val="vi-VN" w:eastAsia="vi-VN"/>
              </w:rPr>
              <w:t xml:space="preserve"> </w:t>
            </w:r>
          </w:p>
          <w:p w14:paraId="2C1D7AE1"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 xml:space="preserve">    </w:t>
            </w:r>
            <w:r>
              <w:rPr>
                <w:rFonts w:ascii="Consolas" w:eastAsia="SimSun" w:hAnsi="Consolas" w:cs="Consolas"/>
                <w:color w:val="000000"/>
                <w:sz w:val="19"/>
                <w:szCs w:val="19"/>
                <w:lang w:val="vi-VN" w:eastAsia="vi-VN"/>
              </w:rPr>
              <w:t xml:space="preserve">@rmtsrvname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N'LINK_P2'</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p>
          <w:p w14:paraId="01FFE18F"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@useself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N'False'</w:t>
            </w:r>
            <w:r>
              <w:rPr>
                <w:rFonts w:ascii="Consolas" w:eastAsia="SimSun" w:hAnsi="Consolas" w:cs="Consolas"/>
                <w:color w:val="808080"/>
                <w:sz w:val="19"/>
                <w:szCs w:val="19"/>
                <w:lang w:val="vi-VN" w:eastAsia="vi-VN"/>
              </w:rPr>
              <w:t>,</w:t>
            </w:r>
          </w:p>
          <w:p w14:paraId="507CD9EE"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@locallogin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NULL,</w:t>
            </w:r>
            <w:r>
              <w:rPr>
                <w:rFonts w:ascii="Consolas" w:eastAsia="SimSun" w:hAnsi="Consolas" w:cs="Consolas"/>
                <w:color w:val="000000"/>
                <w:sz w:val="19"/>
                <w:szCs w:val="19"/>
                <w:lang w:val="vi-VN" w:eastAsia="vi-VN"/>
              </w:rPr>
              <w:t xml:space="preserve"> </w:t>
            </w:r>
            <w:r>
              <w:rPr>
                <w:rFonts w:ascii="Consolas" w:eastAsia="SimSun" w:hAnsi="Consolas" w:cs="Consolas"/>
                <w:color w:val="008000"/>
                <w:sz w:val="19"/>
                <w:szCs w:val="19"/>
                <w:lang w:val="vi-VN" w:eastAsia="vi-VN"/>
              </w:rPr>
              <w:t>-- Ánh xạ chung cho tất cả tài khoản cục bộ</w:t>
            </w:r>
          </w:p>
          <w:p w14:paraId="60C15508"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@rmtuser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N'sa'</w:t>
            </w:r>
            <w:r>
              <w:rPr>
                <w:rFonts w:ascii="Consolas" w:eastAsia="SimSun" w:hAnsi="Consolas" w:cs="Consolas"/>
                <w:color w:val="808080"/>
                <w:sz w:val="19"/>
                <w:szCs w:val="19"/>
                <w:lang w:val="vi-VN" w:eastAsia="vi-VN"/>
              </w:rPr>
              <w:t>,</w:t>
            </w:r>
          </w:p>
          <w:p w14:paraId="73E7EF04"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@rmtpassword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N'[MAT_KHAU_SA_CUA_P2]'</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p>
          <w:p w14:paraId="23C967DD" w14:textId="77777777" w:rsidR="003D074A" w:rsidRDefault="003D074A" w:rsidP="003D074A">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GO</w:t>
            </w:r>
          </w:p>
          <w:p w14:paraId="0C03DE5B" w14:textId="77777777" w:rsidR="003D074A" w:rsidRDefault="003D074A" w:rsidP="003D074A">
            <w:pPr>
              <w:ind w:firstLine="0"/>
              <w:rPr>
                <w:lang w:val="vi-VN"/>
              </w:rPr>
            </w:pPr>
          </w:p>
        </w:tc>
      </w:tr>
    </w:tbl>
    <w:p w14:paraId="7EF6B6F3" w14:textId="77777777" w:rsidR="003D074A" w:rsidRPr="003D074A" w:rsidRDefault="003D074A" w:rsidP="003D074A">
      <w:pPr>
        <w:rPr>
          <w:lang w:val="vi-VN"/>
        </w:rPr>
      </w:pPr>
    </w:p>
    <w:p w14:paraId="12A2086C" w14:textId="77777777" w:rsidR="00E8744B" w:rsidRDefault="00000000">
      <w:pPr>
        <w:pStyle w:val="Kiu4"/>
      </w:pPr>
      <w:bookmarkStart w:id="98" w:name="_Toc1590128706"/>
      <w:bookmarkStart w:id="99" w:name="_Toc215089178"/>
      <w:r>
        <w:t>Thiết kế ứng dụng</w:t>
      </w:r>
      <w:bookmarkEnd w:id="98"/>
      <w:bookmarkEnd w:id="99"/>
    </w:p>
    <w:p w14:paraId="6D29D8A5" w14:textId="77777777" w:rsidR="00E8744B" w:rsidRDefault="00000000">
      <w:pPr>
        <w:rPr>
          <w:lang w:val="vi-VN" w:eastAsia="vi-VN"/>
        </w:rPr>
      </w:pPr>
      <w:r>
        <w:rPr>
          <w:lang w:val="vi-VN" w:eastAsia="vi-VN"/>
        </w:rPr>
        <w:t>Ứng dụng được thiết kế theo mô hình Kiến trúc 2 Tầng (2-Tier Architecture), trong đó logic nghiệp vụ và giao diện người dùng được tích hợp vào Ứng dụng Client (Desktop Application). Ứng dụng này được triển khai trên Site Gốc (Site 3) và kết nối trực tiếp đến Instance SQL Server trên Site này.</w:t>
      </w:r>
    </w:p>
    <w:p w14:paraId="796921BB" w14:textId="77777777" w:rsidR="00E8744B" w:rsidRDefault="00000000">
      <w:pPr>
        <w:rPr>
          <w:lang w:val="vi-VN" w:eastAsia="vi-VN"/>
        </w:rPr>
      </w:pPr>
      <w:r>
        <w:rPr>
          <w:lang w:val="vi-VN" w:eastAsia="vi-VN"/>
        </w:rPr>
        <w:t>Mô hình này cho phép ứng dụng truy cập trực tiếp các View Toàn cục và thực hiện các câu lệnh truy vấn phân tán thông qua Link Server mà không cần qua tầng dịch vụ trung gian.</w:t>
      </w:r>
    </w:p>
    <w:p w14:paraId="5140036F" w14:textId="77777777" w:rsidR="00E8744B" w:rsidRDefault="00000000">
      <w:pPr>
        <w:pStyle w:val="Kiu14"/>
      </w:pPr>
      <w:bookmarkStart w:id="100" w:name="_Toc215089179"/>
      <w:r>
        <w:t>Trình bày thiết kế giao diện ứng dụng.</w:t>
      </w:r>
      <w:bookmarkEnd w:id="100"/>
    </w:p>
    <w:p w14:paraId="1FD0A6F2" w14:textId="77777777" w:rsidR="00E8744B" w:rsidRDefault="00000000">
      <w:pPr>
        <w:rPr>
          <w:lang w:val="vi-VN"/>
        </w:rPr>
      </w:pPr>
      <w:r>
        <w:rPr>
          <w:lang w:val="vi-VN"/>
        </w:rPr>
        <w:t>Giao diện ứng dụng được xây dựng nhằm cung cấp các chức năng quản lý dữ liệu cơ bản (CRUD) và minh họa rõ ràng khả năng truy vấn ở các mức độ trong suốt khác nhau của hệ thống CSDL Phân Tán.</w:t>
      </w:r>
    </w:p>
    <w:p w14:paraId="22A161CA" w14:textId="77777777" w:rsidR="00E8744B" w:rsidRDefault="00000000">
      <w:pPr>
        <w:rPr>
          <w:b/>
          <w:bCs/>
          <w:lang w:val="vi-VN"/>
        </w:rPr>
      </w:pPr>
      <w:r>
        <w:rPr>
          <w:b/>
          <w:bCs/>
          <w:lang w:val="vi-VN"/>
        </w:rPr>
        <w:t>A. Thiết kế Form Chính (Quản lý Dữ liệu)</w:t>
      </w:r>
    </w:p>
    <w:p w14:paraId="24314DFD" w14:textId="77777777" w:rsidR="00E8744B" w:rsidRDefault="00000000">
      <w:pPr>
        <w:rPr>
          <w:lang w:val="vi-VN"/>
        </w:rPr>
      </w:pPr>
      <w:r>
        <w:rPr>
          <w:lang w:val="vi-VN"/>
        </w:rPr>
        <w:t>Form chính được thiết kế để quản lý các quan hệ cốt lõi (nhomnc, nhanvien, dean).</w:t>
      </w:r>
    </w:p>
    <w:p w14:paraId="1289A0F4" w14:textId="40384522" w:rsidR="00E8744B" w:rsidRDefault="00000000">
      <w:pPr>
        <w:rPr>
          <w:lang w:val="vi-VN"/>
        </w:rPr>
      </w:pPr>
      <w:r>
        <w:rPr>
          <w:lang w:val="vi-VN"/>
        </w:rPr>
        <w:lastRenderedPageBreak/>
        <w:t>Data Grid View: Sử dụng Data Grid View để hiển thị dữ liệu toàn cục thông qua các View Toàn cục (nhomnc_view, nhanvien_view, dean_view).</w:t>
      </w:r>
    </w:p>
    <w:p w14:paraId="44F07367" w14:textId="755DD56B" w:rsidR="00E8744B" w:rsidRDefault="003452B8">
      <w:pPr>
        <w:rPr>
          <w:lang w:val="vi-VN"/>
        </w:rPr>
      </w:pPr>
      <w:r>
        <w:rPr>
          <w:noProof/>
          <w:color w:val="EE0000"/>
          <w:lang w:val="vi-VN"/>
        </w:rPr>
        <w:drawing>
          <wp:anchor distT="0" distB="0" distL="114300" distR="114300" simplePos="0" relativeHeight="251678720" behindDoc="0" locked="0" layoutInCell="1" allowOverlap="1" wp14:anchorId="29C12AE0" wp14:editId="00B6CD2C">
            <wp:simplePos x="0" y="0"/>
            <wp:positionH relativeFrom="margin">
              <wp:align>center</wp:align>
            </wp:positionH>
            <wp:positionV relativeFrom="paragraph">
              <wp:posOffset>1216025</wp:posOffset>
            </wp:positionV>
            <wp:extent cx="3691255" cy="2296795"/>
            <wp:effectExtent l="0" t="0" r="4445" b="8255"/>
            <wp:wrapTopAndBottom/>
            <wp:docPr id="1537921129"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21129" name="Hình ảnh 1" descr="Ảnh có chứa văn bản, ảnh chụp màn hình, màn hình, phần mềm&#10;&#10;Nội dung do AI tạo ra có thể không chính xác."/>
                    <pic:cNvPicPr>
                      <a:picLocks noChangeAspect="1"/>
                    </pic:cNvPicPr>
                  </pic:nvPicPr>
                  <pic:blipFill>
                    <a:blip r:embed="rId39"/>
                    <a:stretch>
                      <a:fillRect/>
                    </a:stretch>
                  </pic:blipFill>
                  <pic:spPr>
                    <a:xfrm>
                      <a:off x="0" y="0"/>
                      <a:ext cx="3691255" cy="2296795"/>
                    </a:xfrm>
                    <a:prstGeom prst="rect">
                      <a:avLst/>
                    </a:prstGeom>
                  </pic:spPr>
                </pic:pic>
              </a:graphicData>
            </a:graphic>
            <wp14:sizeRelH relativeFrom="page">
              <wp14:pctWidth>0</wp14:pctWidth>
            </wp14:sizeRelH>
            <wp14:sizeRelV relativeFrom="page">
              <wp14:pctHeight>0</wp14:pctHeight>
            </wp14:sizeRelV>
          </wp:anchor>
        </w:drawing>
      </w:r>
      <w:r>
        <w:rPr>
          <w:lang w:val="vi-VN"/>
        </w:rPr>
        <w:t>Chức năng CRUD: Cung cấp các nút lệnh Thêm, Sửa, Xóa để thực hiện các thao tác cập nhật dữ liệu. Các thao tác này sẽ được xử lý bằng cách xác định vị trí phân mảnh của dữ liệu cần cập nhật và sử dụng Link Server để gửi lệnh trực tiếp đến Site đích (Site 2 hoặc Site 3).</w:t>
      </w:r>
    </w:p>
    <w:p w14:paraId="57880A30" w14:textId="1067B37F" w:rsidR="00E8744B" w:rsidRPr="00A25F6C" w:rsidRDefault="00E8744B">
      <w:pPr>
        <w:keepNext/>
        <w:ind w:firstLine="0"/>
        <w:jc w:val="center"/>
        <w:rPr>
          <w:lang w:val="vi-VN"/>
        </w:rPr>
      </w:pPr>
    </w:p>
    <w:p w14:paraId="18FBB020" w14:textId="77777777" w:rsidR="00E8744B" w:rsidRDefault="00000000">
      <w:pPr>
        <w:pStyle w:val="Chuthich"/>
        <w:rPr>
          <w:color w:val="EE0000"/>
          <w:lang w:val="vi-VN"/>
        </w:rPr>
      </w:pPr>
      <w:bookmarkStart w:id="101" w:name="_Toc215061800"/>
      <w:r w:rsidRPr="00A25F6C">
        <w:rPr>
          <w:lang w:val="vi-VN"/>
        </w:rPr>
        <w:t xml:space="preserve">Hình </w:t>
      </w:r>
      <w:r>
        <w:fldChar w:fldCharType="begin"/>
      </w:r>
      <w:r w:rsidRPr="00A25F6C">
        <w:rPr>
          <w:lang w:val="vi-VN"/>
        </w:rPr>
        <w:instrText xml:space="preserve"> SEQ Hình \* ARABIC </w:instrText>
      </w:r>
      <w:r>
        <w:fldChar w:fldCharType="separate"/>
      </w:r>
      <w:r w:rsidRPr="00A25F6C">
        <w:rPr>
          <w:lang w:val="vi-VN"/>
        </w:rPr>
        <w:t>21</w:t>
      </w:r>
      <w:r>
        <w:fldChar w:fldCharType="end"/>
      </w:r>
      <w:r>
        <w:rPr>
          <w:lang w:val="vi-VN"/>
        </w:rPr>
        <w:t>. Giao diện của ứng dụng Client – Form quản lý dữ liệu</w:t>
      </w:r>
      <w:bookmarkEnd w:id="101"/>
    </w:p>
    <w:p w14:paraId="0AA0898E" w14:textId="77777777" w:rsidR="00E8744B" w:rsidRDefault="00E8744B">
      <w:pPr>
        <w:ind w:firstLine="0"/>
        <w:rPr>
          <w:lang w:val="vi-VN"/>
        </w:rPr>
      </w:pPr>
    </w:p>
    <w:p w14:paraId="4BC9BC77" w14:textId="77777777" w:rsidR="00E8744B" w:rsidRDefault="00000000">
      <w:pPr>
        <w:rPr>
          <w:b/>
          <w:bCs/>
          <w:lang w:val="vi-VN"/>
        </w:rPr>
      </w:pPr>
      <w:r>
        <w:rPr>
          <w:b/>
          <w:bCs/>
          <w:lang w:val="vi-VN"/>
        </w:rPr>
        <w:t>B. Thiết kế Form/Mục Truy vấn Phân tán</w:t>
      </w:r>
    </w:p>
    <w:p w14:paraId="154FFDB2" w14:textId="77777777" w:rsidR="00E8744B" w:rsidRDefault="00000000">
      <w:pPr>
        <w:rPr>
          <w:lang w:val="vi-VN"/>
        </w:rPr>
      </w:pPr>
      <w:r>
        <w:rPr>
          <w:lang w:val="vi-VN"/>
        </w:rPr>
        <w:t>Một giao diện riêng biệt được thiết kế để minh họa việc thực hiện các Câu Truy vấn phức tạp theo yêu cầu đề tài, cho phép người dùng so sánh trực quan kết quả và cú pháp của hai mức độ trong suốt.</w:t>
      </w:r>
    </w:p>
    <w:p w14:paraId="38C44EAF" w14:textId="77777777" w:rsidR="00E8744B" w:rsidRDefault="00000000">
      <w:pPr>
        <w:numPr>
          <w:ilvl w:val="0"/>
          <w:numId w:val="26"/>
        </w:numPr>
        <w:rPr>
          <w:lang w:val="vi-VN"/>
        </w:rPr>
      </w:pPr>
      <w:r>
        <w:rPr>
          <w:lang w:val="vi-VN"/>
        </w:rPr>
        <w:t>Chức năng Truy vấn Câu 1 &amp; 3 (Trong suốt Phân mảnh):</w:t>
      </w:r>
    </w:p>
    <w:p w14:paraId="5E0B722E" w14:textId="77777777" w:rsidR="00E8744B" w:rsidRDefault="00000000">
      <w:pPr>
        <w:rPr>
          <w:lang w:val="vi-VN"/>
        </w:rPr>
      </w:pPr>
      <w:r>
        <w:rPr>
          <w:lang w:val="vi-VN"/>
        </w:rPr>
        <w:t>Sử dụng một trường nhập liệu (Textbox) để người dùng nhập tham số (Mã nhóm).</w:t>
      </w:r>
    </w:p>
    <w:p w14:paraId="78282A0C" w14:textId="77777777" w:rsidR="00E8744B" w:rsidRDefault="00000000">
      <w:pPr>
        <w:rPr>
          <w:lang w:val="vi-VN"/>
        </w:rPr>
      </w:pPr>
      <w:r>
        <w:rPr>
          <w:lang w:val="vi-VN"/>
        </w:rPr>
        <w:t>Khi người dùng nhấn nút Thực hiện (Mức 1), ứng dụng sẽ gọi lệnh SELECT sử dụng các View Toàn cục.</w:t>
      </w:r>
    </w:p>
    <w:p w14:paraId="37E1F84F" w14:textId="77777777" w:rsidR="00E8744B" w:rsidRDefault="00000000">
      <w:pPr>
        <w:numPr>
          <w:ilvl w:val="0"/>
          <w:numId w:val="26"/>
        </w:numPr>
        <w:rPr>
          <w:lang w:val="vi-VN"/>
        </w:rPr>
      </w:pPr>
      <w:r>
        <w:rPr>
          <w:lang w:val="vi-VN"/>
        </w:rPr>
        <w:t>Chức năng Truy vấn Câu 1 &amp; 3 (Trong suốt Vị trí):</w:t>
      </w:r>
    </w:p>
    <w:p w14:paraId="72FFC28B" w14:textId="38E8AF7A" w:rsidR="00E8744B" w:rsidRDefault="00000000">
      <w:pPr>
        <w:rPr>
          <w:lang w:val="vi-VN"/>
        </w:rPr>
      </w:pPr>
      <w:r>
        <w:rPr>
          <w:lang w:val="vi-VN"/>
        </w:rPr>
        <w:lastRenderedPageBreak/>
        <w:t>Sử dụng cùng tham số đã nhập.</w:t>
      </w:r>
    </w:p>
    <w:p w14:paraId="58D73226" w14:textId="3C319186" w:rsidR="00E8744B" w:rsidRDefault="003452B8">
      <w:pPr>
        <w:rPr>
          <w:lang w:val="vi-VN"/>
        </w:rPr>
      </w:pPr>
      <w:r>
        <w:rPr>
          <w:noProof/>
          <w:lang w:val="vi-VN"/>
        </w:rPr>
        <w:drawing>
          <wp:anchor distT="0" distB="0" distL="114300" distR="114300" simplePos="0" relativeHeight="251679744" behindDoc="0" locked="0" layoutInCell="1" allowOverlap="1" wp14:anchorId="17CDDC2F" wp14:editId="652708B6">
            <wp:simplePos x="0" y="0"/>
            <wp:positionH relativeFrom="margin">
              <wp:align>center</wp:align>
            </wp:positionH>
            <wp:positionV relativeFrom="paragraph">
              <wp:posOffset>927735</wp:posOffset>
            </wp:positionV>
            <wp:extent cx="3773805" cy="2339975"/>
            <wp:effectExtent l="0" t="0" r="0" b="3175"/>
            <wp:wrapTopAndBottom/>
            <wp:docPr id="845064815"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64815" name="Hình ảnh 1" descr="Ảnh có chứa văn bản, ảnh chụp màn hình, màn hình, phần mềm&#10;&#10;Nội dung do AI tạo ra có thể không chính xác."/>
                    <pic:cNvPicPr>
                      <a:picLocks noChangeAspect="1"/>
                    </pic:cNvPicPr>
                  </pic:nvPicPr>
                  <pic:blipFill>
                    <a:blip r:embed="rId40"/>
                    <a:stretch>
                      <a:fillRect/>
                    </a:stretch>
                  </pic:blipFill>
                  <pic:spPr>
                    <a:xfrm>
                      <a:off x="0" y="0"/>
                      <a:ext cx="3773805" cy="2339975"/>
                    </a:xfrm>
                    <a:prstGeom prst="rect">
                      <a:avLst/>
                    </a:prstGeom>
                  </pic:spPr>
                </pic:pic>
              </a:graphicData>
            </a:graphic>
            <wp14:sizeRelH relativeFrom="page">
              <wp14:pctWidth>0</wp14:pctWidth>
            </wp14:sizeRelH>
            <wp14:sizeRelV relativeFrom="page">
              <wp14:pctHeight>0</wp14:pctHeight>
            </wp14:sizeRelV>
          </wp:anchor>
        </w:drawing>
      </w:r>
      <w:r>
        <w:rPr>
          <w:lang w:val="vi-VN"/>
        </w:rPr>
        <w:t>Khi người dùng nhấn nút Thực hiện (Mức 2), ứng dụng sẽ gọi lệnh SELECT sử dụng cú pháp bốn phần ([LinkServer].[Database].dbo.[Table]), thể hiện rõ việc truy cập vị trí dữ liệu.</w:t>
      </w:r>
    </w:p>
    <w:p w14:paraId="52ABCC1F" w14:textId="5659557D" w:rsidR="00E8744B" w:rsidRPr="003452B8" w:rsidRDefault="00E8744B">
      <w:pPr>
        <w:keepNext/>
        <w:ind w:firstLine="0"/>
        <w:jc w:val="center"/>
        <w:rPr>
          <w:lang w:val="vi-VN"/>
        </w:rPr>
      </w:pPr>
    </w:p>
    <w:p w14:paraId="23C2A5D1" w14:textId="77777777" w:rsidR="00E8744B" w:rsidRDefault="00000000">
      <w:pPr>
        <w:pStyle w:val="Chuthich"/>
        <w:rPr>
          <w:lang w:val="vi-VN"/>
        </w:rPr>
      </w:pPr>
      <w:bookmarkStart w:id="102" w:name="_Toc215061801"/>
      <w:r w:rsidRPr="00A25F6C">
        <w:rPr>
          <w:lang w:val="vi-VN"/>
        </w:rPr>
        <w:t xml:space="preserve">Hình </w:t>
      </w:r>
      <w:r>
        <w:fldChar w:fldCharType="begin"/>
      </w:r>
      <w:r w:rsidRPr="00A25F6C">
        <w:rPr>
          <w:lang w:val="vi-VN"/>
        </w:rPr>
        <w:instrText xml:space="preserve"> SEQ Hình \* ARABIC </w:instrText>
      </w:r>
      <w:r>
        <w:fldChar w:fldCharType="separate"/>
      </w:r>
      <w:r w:rsidRPr="00A25F6C">
        <w:rPr>
          <w:lang w:val="vi-VN"/>
        </w:rPr>
        <w:t>22</w:t>
      </w:r>
      <w:r>
        <w:fldChar w:fldCharType="end"/>
      </w:r>
      <w:r>
        <w:rPr>
          <w:lang w:val="vi-VN"/>
        </w:rPr>
        <w:t>. Giao diện của ứng dụng Client – Form truy vấn phân tán</w:t>
      </w:r>
      <w:bookmarkEnd w:id="102"/>
    </w:p>
    <w:p w14:paraId="7D60139F" w14:textId="77777777" w:rsidR="00E8744B" w:rsidRDefault="00000000">
      <w:pPr>
        <w:numPr>
          <w:ilvl w:val="0"/>
          <w:numId w:val="26"/>
        </w:numPr>
        <w:rPr>
          <w:lang w:val="vi-VN"/>
        </w:rPr>
      </w:pPr>
      <w:r>
        <w:rPr>
          <w:lang w:val="vi-VN"/>
        </w:rPr>
        <w:t>Chức năng Cập nhật Phân tán (Câu 2):</w:t>
      </w:r>
    </w:p>
    <w:p w14:paraId="69DDACA7" w14:textId="77777777" w:rsidR="00E8744B" w:rsidRDefault="00000000">
      <w:pPr>
        <w:rPr>
          <w:lang w:val="vi-VN"/>
        </w:rPr>
      </w:pPr>
      <w:r>
        <w:rPr>
          <w:lang w:val="vi-VN"/>
        </w:rPr>
        <w:t>Cung cấp trường nhập liệu cho Mã nhóm và Tên phòng mới.</w:t>
      </w:r>
    </w:p>
    <w:p w14:paraId="7835601A" w14:textId="77777777" w:rsidR="00E8744B" w:rsidRDefault="00000000">
      <w:pPr>
        <w:rPr>
          <w:lang w:val="vi-VN"/>
        </w:rPr>
      </w:pPr>
      <w:r>
        <w:rPr>
          <w:lang w:val="vi-VN"/>
        </w:rPr>
        <w:t>Thực hiện lệnh EXECUTE AT [LinkServer] để cập nhật dữ liệu trực tiếp trên Site chứa mảnh dữ liệu đó.</w:t>
      </w:r>
    </w:p>
    <w:p w14:paraId="32B4B2B1" w14:textId="77777777" w:rsidR="00E8744B" w:rsidRPr="00A25F6C" w:rsidRDefault="00000000">
      <w:pPr>
        <w:keepNext/>
        <w:ind w:firstLine="0"/>
        <w:jc w:val="center"/>
        <w:rPr>
          <w:lang w:val="vi-VN"/>
        </w:rPr>
      </w:pPr>
      <w:r>
        <w:rPr>
          <w:noProof/>
          <w:lang w:val="vi-VN"/>
        </w:rPr>
        <w:drawing>
          <wp:anchor distT="0" distB="0" distL="114300" distR="114300" simplePos="0" relativeHeight="251680768" behindDoc="0" locked="0" layoutInCell="1" allowOverlap="1" wp14:anchorId="30C626EE" wp14:editId="51885F66">
            <wp:simplePos x="0" y="0"/>
            <wp:positionH relativeFrom="margin">
              <wp:align>center</wp:align>
            </wp:positionH>
            <wp:positionV relativeFrom="paragraph">
              <wp:posOffset>-1374</wp:posOffset>
            </wp:positionV>
            <wp:extent cx="3790950" cy="2346960"/>
            <wp:effectExtent l="0" t="0" r="0" b="0"/>
            <wp:wrapTopAndBottom/>
            <wp:docPr id="1115043209"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43209" name="Hình ảnh 1" descr="Ảnh có chứa văn bản, ảnh chụp màn hình, phần mềm, màn hình&#10;&#10;Nội dung do AI tạo ra có thể không chính xác."/>
                    <pic:cNvPicPr>
                      <a:picLocks noChangeAspect="1"/>
                    </pic:cNvPicPr>
                  </pic:nvPicPr>
                  <pic:blipFill>
                    <a:blip r:embed="rId41"/>
                    <a:stretch>
                      <a:fillRect/>
                    </a:stretch>
                  </pic:blipFill>
                  <pic:spPr>
                    <a:xfrm>
                      <a:off x="0" y="0"/>
                      <a:ext cx="3790950" cy="2346960"/>
                    </a:xfrm>
                    <a:prstGeom prst="rect">
                      <a:avLst/>
                    </a:prstGeom>
                  </pic:spPr>
                </pic:pic>
              </a:graphicData>
            </a:graphic>
            <wp14:sizeRelH relativeFrom="page">
              <wp14:pctWidth>0</wp14:pctWidth>
            </wp14:sizeRelH>
            <wp14:sizeRelV relativeFrom="page">
              <wp14:pctHeight>0</wp14:pctHeight>
            </wp14:sizeRelV>
          </wp:anchor>
        </w:drawing>
      </w:r>
    </w:p>
    <w:p w14:paraId="593803D8" w14:textId="77777777" w:rsidR="00E8744B" w:rsidRDefault="00000000">
      <w:pPr>
        <w:pStyle w:val="Chuthich"/>
        <w:rPr>
          <w:lang w:val="vi-VN"/>
        </w:rPr>
      </w:pPr>
      <w:bookmarkStart w:id="103" w:name="_Toc215061802"/>
      <w:r w:rsidRPr="00A25F6C">
        <w:rPr>
          <w:lang w:val="vi-VN"/>
        </w:rPr>
        <w:t xml:space="preserve">Hình </w:t>
      </w:r>
      <w:r>
        <w:fldChar w:fldCharType="begin"/>
      </w:r>
      <w:r w:rsidRPr="00A25F6C">
        <w:rPr>
          <w:lang w:val="vi-VN"/>
        </w:rPr>
        <w:instrText xml:space="preserve"> SEQ Hình \* ARABIC </w:instrText>
      </w:r>
      <w:r>
        <w:fldChar w:fldCharType="separate"/>
      </w:r>
      <w:r w:rsidRPr="00A25F6C">
        <w:rPr>
          <w:lang w:val="vi-VN"/>
        </w:rPr>
        <w:t>23</w:t>
      </w:r>
      <w:r>
        <w:fldChar w:fldCharType="end"/>
      </w:r>
      <w:r>
        <w:rPr>
          <w:lang w:val="vi-VN"/>
        </w:rPr>
        <w:t>. Giao diện của ứng dụng Client – Form cập nhật phân tán</w:t>
      </w:r>
      <w:bookmarkEnd w:id="103"/>
    </w:p>
    <w:p w14:paraId="54F8639D" w14:textId="77777777" w:rsidR="00E8744B" w:rsidRDefault="00000000">
      <w:pPr>
        <w:pStyle w:val="Kiu14"/>
      </w:pPr>
      <w:bookmarkStart w:id="104" w:name="_Toc215089180"/>
      <w:r>
        <w:lastRenderedPageBreak/>
        <w:t>Giải thích cách ứng dụng client kết nối với Web Service trên các máy chủ để truy xuất dữ liệu từ các phân mảnh.</w:t>
      </w:r>
      <w:bookmarkEnd w:id="104"/>
    </w:p>
    <w:p w14:paraId="58125853" w14:textId="77777777" w:rsidR="00E8744B" w:rsidRDefault="00000000">
      <w:pPr>
        <w:rPr>
          <w:lang w:val="vi-VN"/>
        </w:rPr>
      </w:pPr>
      <w:r>
        <w:rPr>
          <w:lang w:val="vi-VN"/>
        </w:rPr>
        <w:t>Trong mô hình Kiến trúc 2 Tầng này, logic truy vấn và giao diện người dùng được tích hợp vào trong Ứng dụng Client, loại bỏ tầng dịch vụ trung gian.</w:t>
      </w:r>
    </w:p>
    <w:p w14:paraId="52D33D45" w14:textId="77777777" w:rsidR="00E8744B" w:rsidRDefault="00000000">
      <w:pPr>
        <w:numPr>
          <w:ilvl w:val="0"/>
          <w:numId w:val="27"/>
        </w:numPr>
        <w:rPr>
          <w:lang w:val="vi-VN"/>
        </w:rPr>
      </w:pPr>
      <w:r>
        <w:rPr>
          <w:lang w:val="vi-VN"/>
        </w:rPr>
        <w:t>Kết nối và Truy vấn: Ứng dụng Client sử dụng chuỗi kết nối (Connection String) để kết nối trực tiếp đến Instance SQL Server trên Site Gốc (Site 3).</w:t>
      </w:r>
    </w:p>
    <w:p w14:paraId="0CE26719" w14:textId="77777777" w:rsidR="00E8744B" w:rsidRDefault="00000000">
      <w:pPr>
        <w:numPr>
          <w:ilvl w:val="0"/>
          <w:numId w:val="27"/>
        </w:numPr>
        <w:rPr>
          <w:lang w:val="vi-VN"/>
        </w:rPr>
      </w:pPr>
      <w:r>
        <w:rPr>
          <w:lang w:val="vi-VN"/>
        </w:rPr>
        <w:t>Thực hiện Mức 1 (Trong suốt phân mảnh):</w:t>
      </w:r>
    </w:p>
    <w:p w14:paraId="6499D431" w14:textId="77777777" w:rsidR="00E8744B" w:rsidRDefault="00000000">
      <w:pPr>
        <w:rPr>
          <w:lang w:val="vi-VN"/>
        </w:rPr>
      </w:pPr>
      <w:r>
        <w:rPr>
          <w:lang w:val="vi-VN"/>
        </w:rPr>
        <w:t>Đối với các truy vấn tổng hợp (như Câu 1, Câu 3), Ứng dụng Client thực thi lệnh SELECT trực tiếp trên các View Toàn cục (dean_view, nhanvien_view).</w:t>
      </w:r>
    </w:p>
    <w:p w14:paraId="7C6E38C9" w14:textId="77777777" w:rsidR="00E8744B" w:rsidRDefault="00000000">
      <w:pPr>
        <w:rPr>
          <w:lang w:val="vi-VN"/>
        </w:rPr>
      </w:pPr>
      <w:r>
        <w:rPr>
          <w:lang w:val="vi-VN"/>
        </w:rPr>
        <w:t>Ưu điểm: Người dùng cuối không cần biết về vị trí hay cấu trúc phân mảnh. SQL Server (Site Gốc) sẽ tự động xử lý việc gọi Link Server, hợp nhất dữ liệu từ Site 1 và Site 2 thông qua UNION ALL, và trả kết quả về cho ứng dụng.</w:t>
      </w:r>
    </w:p>
    <w:p w14:paraId="2B8560D2" w14:textId="77777777" w:rsidR="00E8744B" w:rsidRDefault="00000000">
      <w:pPr>
        <w:numPr>
          <w:ilvl w:val="0"/>
          <w:numId w:val="27"/>
        </w:numPr>
        <w:rPr>
          <w:lang w:val="vi-VN"/>
        </w:rPr>
      </w:pPr>
      <w:r>
        <w:rPr>
          <w:lang w:val="vi-VN"/>
        </w:rPr>
        <w:t>Thực hiện Mức 2 (Trong suốt vị trí):</w:t>
      </w:r>
    </w:p>
    <w:p w14:paraId="36E01E0C" w14:textId="77777777" w:rsidR="00E8744B" w:rsidRDefault="00000000">
      <w:pPr>
        <w:rPr>
          <w:lang w:val="vi-VN"/>
        </w:rPr>
      </w:pPr>
      <w:r>
        <w:rPr>
          <w:lang w:val="vi-VN"/>
        </w:rPr>
        <w:t>Đối với các thao tác Cập nhật/Sửa đổi cần biết vị trí chính xác (như Câu 2: Sửa tên phòng), Ứng dụng Client sử dụng cú pháp EXECUTE AT [LinkServer] hoặc cú pháp bốn phần (LINK_P1.QLDeAn_P1.dbo.nhomnc).</w:t>
      </w:r>
    </w:p>
    <w:p w14:paraId="4EED9052" w14:textId="77777777" w:rsidR="00E8744B" w:rsidRDefault="00000000">
      <w:pPr>
        <w:rPr>
          <w:lang w:val="vi-VN"/>
        </w:rPr>
      </w:pPr>
      <w:r>
        <w:rPr>
          <w:lang w:val="vi-VN"/>
        </w:rPr>
        <w:t>Ưu điểm: Cho phép kiểm soát chính xác giao dịch và đảm bảo hiệu suất bằng cách thực thi lệnh UPDATE/DELETE trực tiếp trên Site chứa dữ liệu, tránh việc truyền tải dữ liệu không cần thiết.</w:t>
      </w:r>
    </w:p>
    <w:p w14:paraId="0AC66B17" w14:textId="77777777" w:rsidR="00E8744B" w:rsidRDefault="00000000">
      <w:pPr>
        <w:pStyle w:val="Kiu4"/>
      </w:pPr>
      <w:bookmarkStart w:id="105" w:name="_Toc215089181"/>
      <w:r>
        <w:t>Thực nghiệm</w:t>
      </w:r>
      <w:bookmarkEnd w:id="105"/>
    </w:p>
    <w:p w14:paraId="790707E6" w14:textId="77777777" w:rsidR="00E8744B" w:rsidRDefault="00000000">
      <w:pPr>
        <w:pStyle w:val="Kiu15"/>
      </w:pPr>
      <w:bookmarkStart w:id="106" w:name="_Toc215089182"/>
      <w:r>
        <w:t>Trình bày kết quả thực hiện các câu truy vấn phức tạp và các chức năng thêm, xóa, sửa.</w:t>
      </w:r>
      <w:bookmarkEnd w:id="106"/>
    </w:p>
    <w:p w14:paraId="1DC70BC0" w14:textId="77777777" w:rsidR="00E8744B" w:rsidRDefault="00000000">
      <w:pPr>
        <w:rPr>
          <w:lang w:val="vi-VN" w:eastAsia="vi-VN"/>
        </w:rPr>
      </w:pPr>
      <w:r>
        <w:rPr>
          <w:lang w:val="vi-VN" w:eastAsia="vi-VN"/>
        </w:rPr>
        <w:t>Hệ thống được thiết kế để minh họa hai mức độ trong suốt theo yêu cầu của đề tài: Mức 1 (Trong suốt phân mảnh) và Mức 2 (Trong suốt vị trí).</w:t>
      </w:r>
    </w:p>
    <w:p w14:paraId="781A8EB3" w14:textId="77777777" w:rsidR="00E8744B" w:rsidRDefault="00000000">
      <w:pPr>
        <w:rPr>
          <w:lang w:val="vi-VN" w:eastAsia="vi-VN"/>
        </w:rPr>
      </w:pPr>
      <w:r>
        <w:rPr>
          <w:lang w:val="vi-VN" w:eastAsia="vi-VN"/>
        </w:rPr>
        <w:lastRenderedPageBreak/>
        <w:t xml:space="preserve">Để thực hiện các chức năng này, trước hết chúng ta cần cài đặt các View Toàn cục trên Máy Chủ Gốc (Site Gốc, nơi chứa Link Server </w:t>
      </w:r>
      <w:r>
        <w:rPr>
          <w:rFonts w:ascii="Courier New" w:hAnsi="Courier New" w:cs="Courier New"/>
          <w:sz w:val="20"/>
          <w:szCs w:val="20"/>
          <w:lang w:val="vi-VN" w:eastAsia="vi-VN"/>
        </w:rPr>
        <w:t>LINK_P1</w:t>
      </w:r>
      <w:r>
        <w:rPr>
          <w:lang w:val="vi-VN" w:eastAsia="vi-VN"/>
        </w:rPr>
        <w:t xml:space="preserve"> và </w:t>
      </w:r>
      <w:r>
        <w:rPr>
          <w:rFonts w:ascii="Courier New" w:hAnsi="Courier New" w:cs="Courier New"/>
          <w:sz w:val="20"/>
          <w:szCs w:val="20"/>
          <w:lang w:val="vi-VN" w:eastAsia="vi-VN"/>
        </w:rPr>
        <w:t>LINK_P2</w:t>
      </w:r>
      <w:r>
        <w:rPr>
          <w:lang w:val="vi-VN" w:eastAsia="vi-VN"/>
        </w:rPr>
        <w:t>) như đã nêu trong Giai đoạn 4 của kế hoạch triển khai.</w:t>
      </w:r>
    </w:p>
    <w:p w14:paraId="2DE173F2" w14:textId="77777777" w:rsidR="00E8744B" w:rsidRDefault="00000000">
      <w:pPr>
        <w:rPr>
          <w:b/>
          <w:bCs/>
          <w:lang w:val="vi-VN"/>
        </w:rPr>
      </w:pPr>
      <w:r>
        <w:rPr>
          <w:b/>
          <w:bCs/>
          <w:lang w:val="vi-VN"/>
        </w:rPr>
        <w:t>A. Cài đặt View Toàn cục (Để thực hiện Mức 1: Trong suốt Phân mảnh)</w:t>
      </w:r>
    </w:p>
    <w:p w14:paraId="3D29DBC3" w14:textId="77777777" w:rsidR="00E8744B" w:rsidRDefault="00000000">
      <w:pPr>
        <w:rPr>
          <w:lang w:val="vi-VN"/>
        </w:rPr>
      </w:pPr>
      <w:r>
        <w:rPr>
          <w:lang w:val="vi-VN"/>
        </w:rPr>
        <w:t>Các View này tổng hợp dữ liệu từ hai phân mảnh tại Site 1 (P1) và Site 2 (P2) thông qua Link Server, giúp người dùng truy vấn như trên một CSDL tập trung duy nhất.</w:t>
      </w:r>
    </w:p>
    <w:tbl>
      <w:tblPr>
        <w:tblStyle w:val="LiBang"/>
        <w:tblW w:w="0" w:type="auto"/>
        <w:tblLook w:val="04A0" w:firstRow="1" w:lastRow="0" w:firstColumn="1" w:lastColumn="0" w:noHBand="0" w:noVBand="1"/>
      </w:tblPr>
      <w:tblGrid>
        <w:gridCol w:w="8771"/>
      </w:tblGrid>
      <w:tr w:rsidR="003452B8" w14:paraId="24065EFF" w14:textId="77777777" w:rsidTr="003452B8">
        <w:tc>
          <w:tcPr>
            <w:tcW w:w="8771" w:type="dxa"/>
          </w:tcPr>
          <w:p w14:paraId="723DEB02"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8000"/>
                <w:sz w:val="19"/>
                <w:szCs w:val="19"/>
                <w:lang w:val="vi-VN" w:eastAsia="vi-VN"/>
              </w:rPr>
              <w:t>-- 1. View cho bảng nhomnc</w:t>
            </w:r>
          </w:p>
          <w:p w14:paraId="4C6DAC74"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CREATE</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OR</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ALTER</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VIEW</w:t>
            </w:r>
            <w:r>
              <w:rPr>
                <w:rFonts w:ascii="Consolas" w:eastAsia="SimSun" w:hAnsi="Consolas" w:cs="Consolas"/>
                <w:color w:val="000000"/>
                <w:sz w:val="19"/>
                <w:szCs w:val="19"/>
                <w:lang w:val="vi-VN" w:eastAsia="vi-VN"/>
              </w:rPr>
              <w:t xml:space="preserve"> v_nhomnc </w:t>
            </w:r>
            <w:r>
              <w:rPr>
                <w:rFonts w:ascii="Consolas" w:eastAsia="SimSun" w:hAnsi="Consolas" w:cs="Consolas"/>
                <w:color w:val="0000FF"/>
                <w:sz w:val="19"/>
                <w:szCs w:val="19"/>
                <w:lang w:val="vi-VN" w:eastAsia="vi-VN"/>
              </w:rPr>
              <w:t>AS</w:t>
            </w:r>
          </w:p>
          <w:p w14:paraId="267DBA61"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SELECT</w:t>
            </w:r>
          </w:p>
          <w:p w14:paraId="4063E5B8"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manhom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manhom</w:t>
            </w:r>
            <w:r>
              <w:rPr>
                <w:rFonts w:ascii="Consolas" w:eastAsia="SimSun" w:hAnsi="Consolas" w:cs="Consolas"/>
                <w:color w:val="808080"/>
                <w:sz w:val="19"/>
                <w:szCs w:val="19"/>
                <w:lang w:val="vi-VN" w:eastAsia="vi-VN"/>
              </w:rPr>
              <w:t>,</w:t>
            </w:r>
          </w:p>
          <w:p w14:paraId="53708C73"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tennhom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tennhom</w:t>
            </w:r>
            <w:r>
              <w:rPr>
                <w:rFonts w:ascii="Consolas" w:eastAsia="SimSun" w:hAnsi="Consolas" w:cs="Consolas"/>
                <w:color w:val="808080"/>
                <w:sz w:val="19"/>
                <w:szCs w:val="19"/>
                <w:lang w:val="vi-VN" w:eastAsia="vi-VN"/>
              </w:rPr>
              <w:t>,</w:t>
            </w:r>
          </w:p>
          <w:p w14:paraId="1FC8F1FE"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tenphong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tenphong</w:t>
            </w:r>
          </w:p>
          <w:p w14:paraId="7AF86B6C"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FROM</w:t>
            </w:r>
            <w:r>
              <w:rPr>
                <w:rFonts w:ascii="Consolas" w:eastAsia="SimSun" w:hAnsi="Consolas" w:cs="Consolas"/>
                <w:color w:val="000000"/>
                <w:sz w:val="19"/>
                <w:szCs w:val="19"/>
                <w:lang w:val="vi-VN" w:eastAsia="vi-VN"/>
              </w:rPr>
              <w:t xml:space="preserve"> LINK_P1</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QLDeAn_P1</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dbo</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nhomnc</w:t>
            </w:r>
          </w:p>
          <w:p w14:paraId="273DF962"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UNION</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ALL</w:t>
            </w:r>
          </w:p>
          <w:p w14:paraId="0F94F4DA"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SELECT</w:t>
            </w:r>
          </w:p>
          <w:p w14:paraId="60821746"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manhom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manhom</w:t>
            </w:r>
            <w:r>
              <w:rPr>
                <w:rFonts w:ascii="Consolas" w:eastAsia="SimSun" w:hAnsi="Consolas" w:cs="Consolas"/>
                <w:color w:val="808080"/>
                <w:sz w:val="19"/>
                <w:szCs w:val="19"/>
                <w:lang w:val="vi-VN" w:eastAsia="vi-VN"/>
              </w:rPr>
              <w:t>,</w:t>
            </w:r>
          </w:p>
          <w:p w14:paraId="79C3CE97"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tennhom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tennhom</w:t>
            </w:r>
            <w:r>
              <w:rPr>
                <w:rFonts w:ascii="Consolas" w:eastAsia="SimSun" w:hAnsi="Consolas" w:cs="Consolas"/>
                <w:color w:val="808080"/>
                <w:sz w:val="19"/>
                <w:szCs w:val="19"/>
                <w:lang w:val="vi-VN" w:eastAsia="vi-VN"/>
              </w:rPr>
              <w:t>,</w:t>
            </w:r>
          </w:p>
          <w:p w14:paraId="67D961DA"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tenphong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tenphong</w:t>
            </w:r>
          </w:p>
          <w:p w14:paraId="198BD0B9"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FROM</w:t>
            </w:r>
            <w:r>
              <w:rPr>
                <w:rFonts w:ascii="Consolas" w:eastAsia="SimSun" w:hAnsi="Consolas" w:cs="Consolas"/>
                <w:color w:val="000000"/>
                <w:sz w:val="19"/>
                <w:szCs w:val="19"/>
                <w:lang w:val="vi-VN" w:eastAsia="vi-VN"/>
              </w:rPr>
              <w:t xml:space="preserve"> LINK_P2</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QLDeAn_P2</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dbo</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nhomnc</w:t>
            </w:r>
            <w:r>
              <w:rPr>
                <w:rFonts w:ascii="Consolas" w:eastAsia="SimSun" w:hAnsi="Consolas" w:cs="Consolas"/>
                <w:color w:val="808080"/>
                <w:sz w:val="19"/>
                <w:szCs w:val="19"/>
                <w:lang w:val="vi-VN" w:eastAsia="vi-VN"/>
              </w:rPr>
              <w:t>;</w:t>
            </w:r>
          </w:p>
          <w:p w14:paraId="23D30B98"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GO</w:t>
            </w:r>
          </w:p>
          <w:p w14:paraId="72709D82"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8000"/>
                <w:sz w:val="19"/>
                <w:szCs w:val="19"/>
                <w:lang w:val="vi-VN" w:eastAsia="vi-VN"/>
              </w:rPr>
              <w:t>-- 2. View cho bảng nhanvien</w:t>
            </w:r>
          </w:p>
          <w:p w14:paraId="65577584"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CREATE</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OR</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ALTER</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VIEW</w:t>
            </w:r>
            <w:r>
              <w:rPr>
                <w:rFonts w:ascii="Consolas" w:eastAsia="SimSun" w:hAnsi="Consolas" w:cs="Consolas"/>
                <w:color w:val="000000"/>
                <w:sz w:val="19"/>
                <w:szCs w:val="19"/>
                <w:lang w:val="vi-VN" w:eastAsia="vi-VN"/>
              </w:rPr>
              <w:t xml:space="preserve"> v_nhanvien </w:t>
            </w:r>
            <w:r>
              <w:rPr>
                <w:rFonts w:ascii="Consolas" w:eastAsia="SimSun" w:hAnsi="Consolas" w:cs="Consolas"/>
                <w:color w:val="0000FF"/>
                <w:sz w:val="19"/>
                <w:szCs w:val="19"/>
                <w:lang w:val="vi-VN" w:eastAsia="vi-VN"/>
              </w:rPr>
              <w:t>AS</w:t>
            </w:r>
          </w:p>
          <w:p w14:paraId="67443B5E"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SELECT</w:t>
            </w:r>
          </w:p>
          <w:p w14:paraId="3FA66D00"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manv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manv</w:t>
            </w:r>
            <w:r>
              <w:rPr>
                <w:rFonts w:ascii="Consolas" w:eastAsia="SimSun" w:hAnsi="Consolas" w:cs="Consolas"/>
                <w:color w:val="808080"/>
                <w:sz w:val="19"/>
                <w:szCs w:val="19"/>
                <w:lang w:val="vi-VN" w:eastAsia="vi-VN"/>
              </w:rPr>
              <w:t>,</w:t>
            </w:r>
          </w:p>
          <w:p w14:paraId="6EB06965"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hoten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hoten</w:t>
            </w:r>
            <w:r>
              <w:rPr>
                <w:rFonts w:ascii="Consolas" w:eastAsia="SimSun" w:hAnsi="Consolas" w:cs="Consolas"/>
                <w:color w:val="808080"/>
                <w:sz w:val="19"/>
                <w:szCs w:val="19"/>
                <w:lang w:val="vi-VN" w:eastAsia="vi-VN"/>
              </w:rPr>
              <w:t>,</w:t>
            </w:r>
          </w:p>
          <w:p w14:paraId="00C84414"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manhom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manhom</w:t>
            </w:r>
          </w:p>
          <w:p w14:paraId="1DE85476"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FROM</w:t>
            </w:r>
            <w:r>
              <w:rPr>
                <w:rFonts w:ascii="Consolas" w:eastAsia="SimSun" w:hAnsi="Consolas" w:cs="Consolas"/>
                <w:color w:val="000000"/>
                <w:sz w:val="19"/>
                <w:szCs w:val="19"/>
                <w:lang w:val="vi-VN" w:eastAsia="vi-VN"/>
              </w:rPr>
              <w:t xml:space="preserve"> LINK_P1</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QLDeAn_P1</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dbo</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nhanvien</w:t>
            </w:r>
          </w:p>
          <w:p w14:paraId="74FCF840"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UNION</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ALL</w:t>
            </w:r>
          </w:p>
          <w:p w14:paraId="27CC9C3C"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SELECT</w:t>
            </w:r>
          </w:p>
          <w:p w14:paraId="6F927818"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manv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manv</w:t>
            </w:r>
            <w:r>
              <w:rPr>
                <w:rFonts w:ascii="Consolas" w:eastAsia="SimSun" w:hAnsi="Consolas" w:cs="Consolas"/>
                <w:color w:val="808080"/>
                <w:sz w:val="19"/>
                <w:szCs w:val="19"/>
                <w:lang w:val="vi-VN" w:eastAsia="vi-VN"/>
              </w:rPr>
              <w:t>,</w:t>
            </w:r>
          </w:p>
          <w:p w14:paraId="611629CD"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hoten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hoten</w:t>
            </w:r>
            <w:r>
              <w:rPr>
                <w:rFonts w:ascii="Consolas" w:eastAsia="SimSun" w:hAnsi="Consolas" w:cs="Consolas"/>
                <w:color w:val="808080"/>
                <w:sz w:val="19"/>
                <w:szCs w:val="19"/>
                <w:lang w:val="vi-VN" w:eastAsia="vi-VN"/>
              </w:rPr>
              <w:t>,</w:t>
            </w:r>
          </w:p>
          <w:p w14:paraId="2A4E8BB2"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manhom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manhom</w:t>
            </w:r>
          </w:p>
          <w:p w14:paraId="2251E68F"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FROM</w:t>
            </w:r>
            <w:r>
              <w:rPr>
                <w:rFonts w:ascii="Consolas" w:eastAsia="SimSun" w:hAnsi="Consolas" w:cs="Consolas"/>
                <w:color w:val="000000"/>
                <w:sz w:val="19"/>
                <w:szCs w:val="19"/>
                <w:lang w:val="vi-VN" w:eastAsia="vi-VN"/>
              </w:rPr>
              <w:t xml:space="preserve"> LINK_P2</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QLDeAn_P2</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dbo</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nhanvien</w:t>
            </w:r>
            <w:r>
              <w:rPr>
                <w:rFonts w:ascii="Consolas" w:eastAsia="SimSun" w:hAnsi="Consolas" w:cs="Consolas"/>
                <w:color w:val="808080"/>
                <w:sz w:val="19"/>
                <w:szCs w:val="19"/>
                <w:lang w:val="vi-VN" w:eastAsia="vi-VN"/>
              </w:rPr>
              <w:t>;</w:t>
            </w:r>
          </w:p>
          <w:p w14:paraId="3B06CCF3"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GO</w:t>
            </w:r>
          </w:p>
          <w:p w14:paraId="0EF14752"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8000"/>
                <w:sz w:val="19"/>
                <w:szCs w:val="19"/>
                <w:lang w:val="vi-VN" w:eastAsia="vi-VN"/>
              </w:rPr>
              <w:t>-- 3. View cho bảng dean</w:t>
            </w:r>
          </w:p>
          <w:p w14:paraId="5949BB60"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CREATE</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OR</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ALTER</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VIEW</w:t>
            </w:r>
            <w:r>
              <w:rPr>
                <w:rFonts w:ascii="Consolas" w:eastAsia="SimSun" w:hAnsi="Consolas" w:cs="Consolas"/>
                <w:color w:val="000000"/>
                <w:sz w:val="19"/>
                <w:szCs w:val="19"/>
                <w:lang w:val="vi-VN" w:eastAsia="vi-VN"/>
              </w:rPr>
              <w:t xml:space="preserve"> v_dean </w:t>
            </w:r>
            <w:r>
              <w:rPr>
                <w:rFonts w:ascii="Consolas" w:eastAsia="SimSun" w:hAnsi="Consolas" w:cs="Consolas"/>
                <w:color w:val="0000FF"/>
                <w:sz w:val="19"/>
                <w:szCs w:val="19"/>
                <w:lang w:val="vi-VN" w:eastAsia="vi-VN"/>
              </w:rPr>
              <w:t>AS</w:t>
            </w:r>
          </w:p>
          <w:p w14:paraId="7CA6409E"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SELECT</w:t>
            </w:r>
          </w:p>
          <w:p w14:paraId="1109D913"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mada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mada</w:t>
            </w:r>
            <w:r>
              <w:rPr>
                <w:rFonts w:ascii="Consolas" w:eastAsia="SimSun" w:hAnsi="Consolas" w:cs="Consolas"/>
                <w:color w:val="808080"/>
                <w:sz w:val="19"/>
                <w:szCs w:val="19"/>
                <w:lang w:val="vi-VN" w:eastAsia="vi-VN"/>
              </w:rPr>
              <w:t>,</w:t>
            </w:r>
          </w:p>
          <w:p w14:paraId="41D96221"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tenda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tenda</w:t>
            </w:r>
            <w:r>
              <w:rPr>
                <w:rFonts w:ascii="Consolas" w:eastAsia="SimSun" w:hAnsi="Consolas" w:cs="Consolas"/>
                <w:color w:val="808080"/>
                <w:sz w:val="19"/>
                <w:szCs w:val="19"/>
                <w:lang w:val="vi-VN" w:eastAsia="vi-VN"/>
              </w:rPr>
              <w:t>,</w:t>
            </w:r>
          </w:p>
          <w:p w14:paraId="4B96569E"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manhom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manhom</w:t>
            </w:r>
          </w:p>
          <w:p w14:paraId="6185C1F0"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FROM</w:t>
            </w:r>
            <w:r>
              <w:rPr>
                <w:rFonts w:ascii="Consolas" w:eastAsia="SimSun" w:hAnsi="Consolas" w:cs="Consolas"/>
                <w:color w:val="000000"/>
                <w:sz w:val="19"/>
                <w:szCs w:val="19"/>
                <w:lang w:val="vi-VN" w:eastAsia="vi-VN"/>
              </w:rPr>
              <w:t xml:space="preserve"> LINK_P1</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QLDeAn_P1</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dbo</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dean</w:t>
            </w:r>
          </w:p>
          <w:p w14:paraId="636E0C85"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UNION</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ALL</w:t>
            </w:r>
          </w:p>
          <w:p w14:paraId="0FE33F95"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SELECT</w:t>
            </w:r>
          </w:p>
          <w:p w14:paraId="1C0AF4DF"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mada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mada</w:t>
            </w:r>
            <w:r>
              <w:rPr>
                <w:rFonts w:ascii="Consolas" w:eastAsia="SimSun" w:hAnsi="Consolas" w:cs="Consolas"/>
                <w:color w:val="808080"/>
                <w:sz w:val="19"/>
                <w:szCs w:val="19"/>
                <w:lang w:val="vi-VN" w:eastAsia="vi-VN"/>
              </w:rPr>
              <w:t>,</w:t>
            </w:r>
          </w:p>
          <w:p w14:paraId="6B60DC43"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tenda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tenda</w:t>
            </w:r>
            <w:r>
              <w:rPr>
                <w:rFonts w:ascii="Consolas" w:eastAsia="SimSun" w:hAnsi="Consolas" w:cs="Consolas"/>
                <w:color w:val="808080"/>
                <w:sz w:val="19"/>
                <w:szCs w:val="19"/>
                <w:lang w:val="vi-VN" w:eastAsia="vi-VN"/>
              </w:rPr>
              <w:t>,</w:t>
            </w:r>
          </w:p>
          <w:p w14:paraId="7DEEDA97"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manhom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manhom</w:t>
            </w:r>
          </w:p>
          <w:p w14:paraId="4F44D48E"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FROM</w:t>
            </w:r>
            <w:r>
              <w:rPr>
                <w:rFonts w:ascii="Consolas" w:eastAsia="SimSun" w:hAnsi="Consolas" w:cs="Consolas"/>
                <w:color w:val="000000"/>
                <w:sz w:val="19"/>
                <w:szCs w:val="19"/>
                <w:lang w:val="vi-VN" w:eastAsia="vi-VN"/>
              </w:rPr>
              <w:t xml:space="preserve"> LINK_P2</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QLDeAn_P2</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dbo</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dean</w:t>
            </w:r>
            <w:r>
              <w:rPr>
                <w:rFonts w:ascii="Consolas" w:eastAsia="SimSun" w:hAnsi="Consolas" w:cs="Consolas"/>
                <w:color w:val="808080"/>
                <w:sz w:val="19"/>
                <w:szCs w:val="19"/>
                <w:lang w:val="vi-VN" w:eastAsia="vi-VN"/>
              </w:rPr>
              <w:t>;</w:t>
            </w:r>
          </w:p>
          <w:p w14:paraId="1E9B359D"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GO</w:t>
            </w:r>
          </w:p>
          <w:p w14:paraId="43647C56"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8000"/>
                <w:sz w:val="19"/>
                <w:szCs w:val="19"/>
                <w:lang w:val="vi-VN" w:eastAsia="vi-VN"/>
              </w:rPr>
              <w:t>-- 4. View cho bảng thamgia</w:t>
            </w:r>
          </w:p>
          <w:p w14:paraId="0102C0D8"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CREATE</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OR</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ALTER</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VIEW</w:t>
            </w:r>
            <w:r>
              <w:rPr>
                <w:rFonts w:ascii="Consolas" w:eastAsia="SimSun" w:hAnsi="Consolas" w:cs="Consolas"/>
                <w:color w:val="000000"/>
                <w:sz w:val="19"/>
                <w:szCs w:val="19"/>
                <w:lang w:val="vi-VN" w:eastAsia="vi-VN"/>
              </w:rPr>
              <w:t xml:space="preserve"> v_thamgia </w:t>
            </w:r>
            <w:r>
              <w:rPr>
                <w:rFonts w:ascii="Consolas" w:eastAsia="SimSun" w:hAnsi="Consolas" w:cs="Consolas"/>
                <w:color w:val="0000FF"/>
                <w:sz w:val="19"/>
                <w:szCs w:val="19"/>
                <w:lang w:val="vi-VN" w:eastAsia="vi-VN"/>
              </w:rPr>
              <w:t>AS</w:t>
            </w:r>
          </w:p>
          <w:p w14:paraId="61ACCA86"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lastRenderedPageBreak/>
              <w:t>SELECT</w:t>
            </w:r>
          </w:p>
          <w:p w14:paraId="3CE26F64"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manv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manv</w:t>
            </w:r>
            <w:r>
              <w:rPr>
                <w:rFonts w:ascii="Consolas" w:eastAsia="SimSun" w:hAnsi="Consolas" w:cs="Consolas"/>
                <w:color w:val="808080"/>
                <w:sz w:val="19"/>
                <w:szCs w:val="19"/>
                <w:lang w:val="vi-VN" w:eastAsia="vi-VN"/>
              </w:rPr>
              <w:t>,</w:t>
            </w:r>
          </w:p>
          <w:p w14:paraId="55D8262B"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mada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mada</w:t>
            </w:r>
          </w:p>
          <w:p w14:paraId="603D2D77"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FROM</w:t>
            </w:r>
            <w:r>
              <w:rPr>
                <w:rFonts w:ascii="Consolas" w:eastAsia="SimSun" w:hAnsi="Consolas" w:cs="Consolas"/>
                <w:color w:val="000000"/>
                <w:sz w:val="19"/>
                <w:szCs w:val="19"/>
                <w:lang w:val="vi-VN" w:eastAsia="vi-VN"/>
              </w:rPr>
              <w:t xml:space="preserve"> LINK_P1</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QLDeAn_P1</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dbo</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thamgia</w:t>
            </w:r>
          </w:p>
          <w:p w14:paraId="26061303"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UNION</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ALL</w:t>
            </w:r>
          </w:p>
          <w:p w14:paraId="52141954"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SELECT</w:t>
            </w:r>
          </w:p>
          <w:p w14:paraId="681C910B"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manv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manv</w:t>
            </w:r>
            <w:r>
              <w:rPr>
                <w:rFonts w:ascii="Consolas" w:eastAsia="SimSun" w:hAnsi="Consolas" w:cs="Consolas"/>
                <w:color w:val="808080"/>
                <w:sz w:val="19"/>
                <w:szCs w:val="19"/>
                <w:lang w:val="vi-VN" w:eastAsia="vi-VN"/>
              </w:rPr>
              <w:t>,</w:t>
            </w:r>
          </w:p>
          <w:p w14:paraId="2AF5318F"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mada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mada</w:t>
            </w:r>
          </w:p>
          <w:p w14:paraId="1B7AF745"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FROM</w:t>
            </w:r>
            <w:r>
              <w:rPr>
                <w:rFonts w:ascii="Consolas" w:eastAsia="SimSun" w:hAnsi="Consolas" w:cs="Consolas"/>
                <w:color w:val="000000"/>
                <w:sz w:val="19"/>
                <w:szCs w:val="19"/>
                <w:lang w:val="vi-VN" w:eastAsia="vi-VN"/>
              </w:rPr>
              <w:t xml:space="preserve"> LINK_P2</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QLDeAn_P2</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dbo</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thamgia</w:t>
            </w:r>
            <w:r>
              <w:rPr>
                <w:rFonts w:ascii="Consolas" w:eastAsia="SimSun" w:hAnsi="Consolas" w:cs="Consolas"/>
                <w:color w:val="808080"/>
                <w:sz w:val="19"/>
                <w:szCs w:val="19"/>
                <w:lang w:val="vi-VN" w:eastAsia="vi-VN"/>
              </w:rPr>
              <w:t>;</w:t>
            </w:r>
          </w:p>
          <w:p w14:paraId="576CCE02"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GO</w:t>
            </w:r>
          </w:p>
          <w:p w14:paraId="0D4826D5" w14:textId="77777777" w:rsidR="003452B8" w:rsidRDefault="003452B8">
            <w:pPr>
              <w:ind w:firstLine="0"/>
              <w:rPr>
                <w:lang w:val="vi-VN"/>
              </w:rPr>
            </w:pPr>
          </w:p>
        </w:tc>
      </w:tr>
    </w:tbl>
    <w:p w14:paraId="0043A37C" w14:textId="77777777" w:rsidR="003452B8" w:rsidRDefault="003452B8">
      <w:pPr>
        <w:rPr>
          <w:lang w:val="vi-VN"/>
        </w:rPr>
      </w:pPr>
    </w:p>
    <w:p w14:paraId="5E0B0D4D" w14:textId="77777777" w:rsidR="00E8744B" w:rsidRDefault="00000000">
      <w:pPr>
        <w:rPr>
          <w:b/>
          <w:bCs/>
          <w:lang w:val="vi-VN"/>
        </w:rPr>
      </w:pPr>
      <w:r>
        <w:rPr>
          <w:b/>
          <w:bCs/>
          <w:lang w:val="vi-VN"/>
        </w:rPr>
        <w:t>B. Thực hiện các chức năng Thêm, Sửa, Xóa (CRUD)</w:t>
      </w:r>
    </w:p>
    <w:p w14:paraId="690A32C3" w14:textId="77777777" w:rsidR="00E8744B" w:rsidRDefault="00000000">
      <w:pPr>
        <w:rPr>
          <w:lang w:val="vi-VN"/>
        </w:rPr>
      </w:pPr>
      <w:r>
        <w:rPr>
          <w:lang w:val="vi-VN"/>
        </w:rPr>
        <w:t>Các thao tác cập nhật dữ liệu (Thêm, Sửa, Xóa) được thực hiện ở Mức 2 (Trong suốt vị trí). Ứng dụng Client sẽ xác định vị trí của phân mảnh (P1 hay P2) dựa trên dữ liệu đầu vào và gửi lệnh cập nhật trực tiếp đến Link Server tương ứng.</w:t>
      </w:r>
    </w:p>
    <w:p w14:paraId="474A6357" w14:textId="77777777" w:rsidR="00E8744B" w:rsidRDefault="00000000">
      <w:pPr>
        <w:rPr>
          <w:b/>
          <w:bCs/>
          <w:lang w:val="vi-VN"/>
        </w:rPr>
      </w:pPr>
      <w:r>
        <w:rPr>
          <w:b/>
          <w:bCs/>
          <w:lang w:val="vi-VN"/>
        </w:rPr>
        <w:t>Thêm dữ liệu (INSERT):</w:t>
      </w:r>
    </w:p>
    <w:p w14:paraId="0BD1EE27" w14:textId="77777777" w:rsidR="00E8744B" w:rsidRDefault="00000000">
      <w:pPr>
        <w:rPr>
          <w:lang w:val="vi-VN"/>
        </w:rPr>
      </w:pPr>
      <w:r>
        <w:rPr>
          <w:lang w:val="vi-VN"/>
        </w:rPr>
        <w:t>Tình huống: Thêm một nhóm nghiên cứu mới (NC05) vào Phòng P2.</w:t>
      </w:r>
    </w:p>
    <w:p w14:paraId="0FAA1714" w14:textId="77777777" w:rsidR="00E8744B" w:rsidRDefault="00000000">
      <w:pPr>
        <w:rPr>
          <w:lang w:val="vi-VN"/>
        </w:rPr>
      </w:pPr>
      <w:r>
        <w:rPr>
          <w:lang w:val="vi-VN"/>
        </w:rPr>
        <w:t>Lệnh SQL (Chạy từ Máy Chủ Gốc): Lệnh INSERT được chỉ định rõ ràng đến LINK_P2.</w:t>
      </w:r>
    </w:p>
    <w:tbl>
      <w:tblPr>
        <w:tblStyle w:val="LiBang"/>
        <w:tblW w:w="0" w:type="auto"/>
        <w:tblLook w:val="04A0" w:firstRow="1" w:lastRow="0" w:firstColumn="1" w:lastColumn="0" w:noHBand="0" w:noVBand="1"/>
      </w:tblPr>
      <w:tblGrid>
        <w:gridCol w:w="8771"/>
      </w:tblGrid>
      <w:tr w:rsidR="003452B8" w:rsidRPr="00A25F6C" w14:paraId="6DDEB643" w14:textId="77777777" w:rsidTr="003452B8">
        <w:tc>
          <w:tcPr>
            <w:tcW w:w="8771" w:type="dxa"/>
          </w:tcPr>
          <w:p w14:paraId="68F325E4"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808080"/>
                <w:sz w:val="19"/>
                <w:szCs w:val="19"/>
                <w:lang w:val="vi-VN" w:eastAsia="vi-VN"/>
              </w:rPr>
            </w:pPr>
            <w:r>
              <w:rPr>
                <w:rFonts w:ascii="Consolas" w:eastAsia="SimSun" w:hAnsi="Consolas" w:cs="Consolas"/>
                <w:color w:val="0000FF"/>
                <w:sz w:val="19"/>
                <w:szCs w:val="19"/>
                <w:lang w:val="vi-VN" w:eastAsia="vi-VN"/>
              </w:rPr>
              <w:t>INSERT</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INTO</w:t>
            </w:r>
            <w:r>
              <w:rPr>
                <w:rFonts w:ascii="Consolas" w:eastAsia="SimSun" w:hAnsi="Consolas" w:cs="Consolas"/>
                <w:color w:val="000000"/>
                <w:sz w:val="19"/>
                <w:szCs w:val="19"/>
                <w:lang w:val="vi-VN" w:eastAsia="vi-VN"/>
              </w:rPr>
              <w:t xml:space="preserve"> LINK_P2</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QLDeAn_P2</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dbo</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nhomnc</w:t>
            </w:r>
            <w:r>
              <w:rPr>
                <w:rFonts w:ascii="Consolas" w:eastAsia="SimSun" w:hAnsi="Consolas" w:cs="Consolas"/>
                <w:color w:val="0000FF"/>
                <w:sz w:val="19"/>
                <w:szCs w:val="19"/>
                <w:lang w:val="vi-VN" w:eastAsia="vi-VN"/>
              </w:rPr>
              <w:t xml:space="preserve">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manhom</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tennhom</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tenphong</w:t>
            </w:r>
            <w:r>
              <w:rPr>
                <w:rFonts w:ascii="Consolas" w:eastAsia="SimSun" w:hAnsi="Consolas" w:cs="Consolas"/>
                <w:color w:val="808080"/>
                <w:sz w:val="19"/>
                <w:szCs w:val="19"/>
                <w:lang w:val="vi-VN" w:eastAsia="vi-VN"/>
              </w:rPr>
              <w:t>)</w:t>
            </w:r>
          </w:p>
          <w:p w14:paraId="0BA477C8"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p>
          <w:p w14:paraId="26A39D16" w14:textId="77777777" w:rsidR="003452B8" w:rsidRDefault="003452B8" w:rsidP="003452B8">
            <w:pPr>
              <w:autoSpaceDE w:val="0"/>
              <w:autoSpaceDN w:val="0"/>
              <w:adjustRightInd w:val="0"/>
              <w:spacing w:after="0" w:line="240" w:lineRule="auto"/>
              <w:ind w:firstLine="0"/>
              <w:jc w:val="left"/>
              <w:rPr>
                <w:rFonts w:ascii="Consolas" w:eastAsia="SimSun" w:hAnsi="Consolas" w:cs="Consolas"/>
                <w:color w:val="808080"/>
                <w:sz w:val="19"/>
                <w:szCs w:val="19"/>
                <w:lang w:val="vi-VN" w:eastAsia="vi-VN"/>
              </w:rPr>
            </w:pPr>
            <w:r>
              <w:rPr>
                <w:rFonts w:ascii="Consolas" w:eastAsia="SimSun" w:hAnsi="Consolas" w:cs="Consolas"/>
                <w:color w:val="0000FF"/>
                <w:sz w:val="19"/>
                <w:szCs w:val="19"/>
                <w:lang w:val="vi-VN" w:eastAsia="vi-VN"/>
              </w:rPr>
              <w:t xml:space="preserve">VALUES </w:t>
            </w:r>
            <w:r>
              <w:rPr>
                <w:rFonts w:ascii="Consolas" w:eastAsia="SimSun" w:hAnsi="Consolas" w:cs="Consolas"/>
                <w:color w:val="808080"/>
                <w:sz w:val="19"/>
                <w:szCs w:val="19"/>
                <w:lang w:val="vi-VN" w:eastAsia="vi-VN"/>
              </w:rPr>
              <w:t>(</w:t>
            </w:r>
            <w:r>
              <w:rPr>
                <w:rFonts w:ascii="Consolas" w:eastAsia="SimSun" w:hAnsi="Consolas" w:cs="Consolas"/>
                <w:color w:val="FF0000"/>
                <w:sz w:val="19"/>
                <w:szCs w:val="19"/>
                <w:lang w:val="vi-VN" w:eastAsia="vi-VN"/>
              </w:rPr>
              <w:t>'NC05'</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N'Nhóm Dữ liệu Đám mây'</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'P2'</w:t>
            </w:r>
            <w:r>
              <w:rPr>
                <w:rFonts w:ascii="Consolas" w:eastAsia="SimSun" w:hAnsi="Consolas" w:cs="Consolas"/>
                <w:color w:val="808080"/>
                <w:sz w:val="19"/>
                <w:szCs w:val="19"/>
                <w:lang w:val="vi-VN" w:eastAsia="vi-VN"/>
              </w:rPr>
              <w:t>);</w:t>
            </w:r>
          </w:p>
          <w:p w14:paraId="2CAFC329" w14:textId="3F93E569" w:rsidR="003452B8" w:rsidRPr="003452B8" w:rsidRDefault="003452B8" w:rsidP="003452B8">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p>
        </w:tc>
      </w:tr>
    </w:tbl>
    <w:p w14:paraId="0D09DB4D" w14:textId="77777777" w:rsidR="003452B8" w:rsidRDefault="003452B8">
      <w:pPr>
        <w:rPr>
          <w:lang w:val="vi-VN"/>
        </w:rPr>
      </w:pPr>
    </w:p>
    <w:p w14:paraId="3C08C5D1" w14:textId="77777777" w:rsidR="00E8744B" w:rsidRDefault="00000000">
      <w:pPr>
        <w:rPr>
          <w:b/>
          <w:bCs/>
          <w:lang w:val="vi-VN"/>
        </w:rPr>
      </w:pPr>
      <w:r>
        <w:rPr>
          <w:b/>
          <w:bCs/>
          <w:lang w:val="vi-VN"/>
        </w:rPr>
        <w:t>Sửa dữ liệu (UPDATE):</w:t>
      </w:r>
    </w:p>
    <w:p w14:paraId="3799A4F0" w14:textId="77777777" w:rsidR="00E8744B" w:rsidRDefault="00000000">
      <w:pPr>
        <w:rPr>
          <w:lang w:val="vi-VN"/>
        </w:rPr>
      </w:pPr>
      <w:r>
        <w:rPr>
          <w:lang w:val="vi-VN"/>
        </w:rPr>
        <w:t>Tình huống: Đổi tên Đề án DA001 (thuộc Phòng P1) thành "Phát hiện gian lận ngân hàng nâng cao".</w:t>
      </w:r>
    </w:p>
    <w:p w14:paraId="1C596601" w14:textId="77777777" w:rsidR="00E8744B" w:rsidRDefault="00000000">
      <w:pPr>
        <w:rPr>
          <w:lang w:val="vi-VN"/>
        </w:rPr>
      </w:pPr>
      <w:r>
        <w:rPr>
          <w:lang w:val="vi-VN"/>
        </w:rPr>
        <w:t>Lệnh SQL (Chạy từ Máy Chủ Gốc): Lệnh UPDATE được gửi đến LINK_P1.</w:t>
      </w:r>
    </w:p>
    <w:tbl>
      <w:tblPr>
        <w:tblStyle w:val="LiBang"/>
        <w:tblW w:w="0" w:type="auto"/>
        <w:tblLook w:val="04A0" w:firstRow="1" w:lastRow="0" w:firstColumn="1" w:lastColumn="0" w:noHBand="0" w:noVBand="1"/>
      </w:tblPr>
      <w:tblGrid>
        <w:gridCol w:w="8771"/>
      </w:tblGrid>
      <w:tr w:rsidR="00C95DED" w14:paraId="7D40788E" w14:textId="77777777" w:rsidTr="00C95DED">
        <w:tc>
          <w:tcPr>
            <w:tcW w:w="8771" w:type="dxa"/>
          </w:tcPr>
          <w:p w14:paraId="125A134A" w14:textId="77777777" w:rsidR="00C95DED" w:rsidRDefault="00C95DED" w:rsidP="00C95DED">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FF00FF"/>
                <w:sz w:val="19"/>
                <w:szCs w:val="19"/>
                <w:lang w:val="vi-VN" w:eastAsia="vi-VN"/>
              </w:rPr>
              <w:t>UPDATE</w:t>
            </w:r>
            <w:r>
              <w:rPr>
                <w:rFonts w:ascii="Consolas" w:eastAsia="SimSun" w:hAnsi="Consolas" w:cs="Consolas"/>
                <w:color w:val="000000"/>
                <w:sz w:val="19"/>
                <w:szCs w:val="19"/>
                <w:lang w:val="vi-VN" w:eastAsia="vi-VN"/>
              </w:rPr>
              <w:t xml:space="preserve"> LINK_P1</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QLDeAn_P1</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dbo</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dean</w:t>
            </w:r>
          </w:p>
          <w:p w14:paraId="51F4256D" w14:textId="77777777" w:rsidR="00C95DED" w:rsidRDefault="00C95DED" w:rsidP="00C95DED">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p>
          <w:p w14:paraId="24A2BD6D" w14:textId="77777777" w:rsidR="00C95DED" w:rsidRDefault="00C95DED" w:rsidP="00C95DED">
            <w:pPr>
              <w:autoSpaceDE w:val="0"/>
              <w:autoSpaceDN w:val="0"/>
              <w:adjustRightInd w:val="0"/>
              <w:spacing w:after="0" w:line="240" w:lineRule="auto"/>
              <w:ind w:firstLine="0"/>
              <w:jc w:val="left"/>
              <w:rPr>
                <w:rFonts w:ascii="Consolas" w:eastAsia="SimSun" w:hAnsi="Consolas" w:cs="Consolas"/>
                <w:color w:val="FF0000"/>
                <w:sz w:val="19"/>
                <w:szCs w:val="19"/>
                <w:lang w:val="vi-VN" w:eastAsia="vi-VN"/>
              </w:rPr>
            </w:pPr>
            <w:r>
              <w:rPr>
                <w:rFonts w:ascii="Consolas" w:eastAsia="SimSun" w:hAnsi="Consolas" w:cs="Consolas"/>
                <w:color w:val="0000FF"/>
                <w:sz w:val="19"/>
                <w:szCs w:val="19"/>
                <w:lang w:val="vi-VN" w:eastAsia="vi-VN"/>
              </w:rPr>
              <w:t>SET</w:t>
            </w:r>
            <w:r>
              <w:rPr>
                <w:rFonts w:ascii="Consolas" w:eastAsia="SimSun" w:hAnsi="Consolas" w:cs="Consolas"/>
                <w:color w:val="000000"/>
                <w:sz w:val="19"/>
                <w:szCs w:val="19"/>
                <w:lang w:val="vi-VN" w:eastAsia="vi-VN"/>
              </w:rPr>
              <w:t xml:space="preserve"> tenda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N'Phát hiện gian lận ngân hàng nâng cao'</w:t>
            </w:r>
          </w:p>
          <w:p w14:paraId="7EA503FC" w14:textId="77777777" w:rsidR="00C95DED" w:rsidRDefault="00C95DED" w:rsidP="00C95DED">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p>
          <w:p w14:paraId="7227A4B6" w14:textId="77777777" w:rsidR="00C95DED" w:rsidRDefault="00C95DED" w:rsidP="00C95DED">
            <w:pPr>
              <w:autoSpaceDE w:val="0"/>
              <w:autoSpaceDN w:val="0"/>
              <w:adjustRightInd w:val="0"/>
              <w:spacing w:after="0" w:line="240" w:lineRule="auto"/>
              <w:ind w:firstLine="0"/>
              <w:jc w:val="left"/>
              <w:rPr>
                <w:rFonts w:ascii="Consolas" w:eastAsia="SimSun" w:hAnsi="Consolas" w:cs="Consolas"/>
                <w:color w:val="808080"/>
                <w:sz w:val="19"/>
                <w:szCs w:val="19"/>
                <w:lang w:val="vi-VN" w:eastAsia="vi-VN"/>
              </w:rPr>
            </w:pPr>
            <w:r>
              <w:rPr>
                <w:rFonts w:ascii="Consolas" w:eastAsia="SimSun" w:hAnsi="Consolas" w:cs="Consolas"/>
                <w:color w:val="0000FF"/>
                <w:sz w:val="19"/>
                <w:szCs w:val="19"/>
                <w:lang w:val="vi-VN" w:eastAsia="vi-VN"/>
              </w:rPr>
              <w:t>WHERE</w:t>
            </w:r>
            <w:r>
              <w:rPr>
                <w:rFonts w:ascii="Consolas" w:eastAsia="SimSun" w:hAnsi="Consolas" w:cs="Consolas"/>
                <w:color w:val="000000"/>
                <w:sz w:val="19"/>
                <w:szCs w:val="19"/>
                <w:lang w:val="vi-VN" w:eastAsia="vi-VN"/>
              </w:rPr>
              <w:t xml:space="preserve"> mada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'DA001'</w:t>
            </w:r>
            <w:r>
              <w:rPr>
                <w:rFonts w:ascii="Consolas" w:eastAsia="SimSun" w:hAnsi="Consolas" w:cs="Consolas"/>
                <w:color w:val="808080"/>
                <w:sz w:val="19"/>
                <w:szCs w:val="19"/>
                <w:lang w:val="vi-VN" w:eastAsia="vi-VN"/>
              </w:rPr>
              <w:t>;</w:t>
            </w:r>
          </w:p>
          <w:p w14:paraId="6B462684" w14:textId="1B96C3E6" w:rsidR="00C95DED" w:rsidRPr="00C95DED" w:rsidRDefault="00C95DED" w:rsidP="00C95DED">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p>
        </w:tc>
      </w:tr>
    </w:tbl>
    <w:p w14:paraId="7E7EBF5F" w14:textId="3A0DEF62" w:rsidR="00E8744B" w:rsidRDefault="00E8744B">
      <w:pPr>
        <w:rPr>
          <w:lang w:val="vi-VN"/>
        </w:rPr>
      </w:pPr>
    </w:p>
    <w:p w14:paraId="2D17EB5D" w14:textId="77777777" w:rsidR="00C95DED" w:rsidRDefault="00C95DED">
      <w:pPr>
        <w:rPr>
          <w:lang w:val="vi-VN"/>
        </w:rPr>
      </w:pPr>
    </w:p>
    <w:p w14:paraId="5F808A35" w14:textId="77777777" w:rsidR="00E8744B" w:rsidRDefault="00000000">
      <w:pPr>
        <w:rPr>
          <w:b/>
          <w:bCs/>
          <w:lang w:val="vi-VN"/>
        </w:rPr>
      </w:pPr>
      <w:r>
        <w:rPr>
          <w:b/>
          <w:bCs/>
          <w:lang w:val="vi-VN"/>
        </w:rPr>
        <w:lastRenderedPageBreak/>
        <w:t>Xóa dữ liệu (DELETE):</w:t>
      </w:r>
    </w:p>
    <w:p w14:paraId="61430644" w14:textId="77777777" w:rsidR="00E8744B" w:rsidRDefault="00000000">
      <w:pPr>
        <w:rPr>
          <w:lang w:val="vi-VN"/>
        </w:rPr>
      </w:pPr>
      <w:r>
        <w:rPr>
          <w:lang w:val="vi-VN"/>
        </w:rPr>
        <w:t>Tình huống: Xóa nhân viên NV0001 (thuộc Phòng P1).</w:t>
      </w:r>
    </w:p>
    <w:p w14:paraId="635457EF" w14:textId="77777777" w:rsidR="00E8744B" w:rsidRDefault="00000000">
      <w:pPr>
        <w:rPr>
          <w:lang w:val="vi-VN"/>
        </w:rPr>
      </w:pPr>
      <w:r>
        <w:rPr>
          <w:lang w:val="vi-VN"/>
        </w:rPr>
        <w:t>Lưu ý: Phải xóa các dòng liên quan trong bảng thamgia trước để đảm bảo toàn vẹn khóa ngoại.</w:t>
      </w:r>
    </w:p>
    <w:p w14:paraId="35BE67FB" w14:textId="77777777" w:rsidR="00E8744B" w:rsidRDefault="00000000">
      <w:pPr>
        <w:rPr>
          <w:lang w:val="vi-VN"/>
        </w:rPr>
      </w:pPr>
      <w:r>
        <w:rPr>
          <w:lang w:val="vi-VN"/>
        </w:rPr>
        <w:t>Lệnh SQL (Chạy từ Máy Chủ Gốc): Cả hai lệnh DELETE đều được gửi đến LINK_P1.</w:t>
      </w:r>
    </w:p>
    <w:p w14:paraId="64A7E132" w14:textId="77777777" w:rsidR="00E8744B" w:rsidRDefault="00000000">
      <w:pPr>
        <w:rPr>
          <w:lang w:val="vi-VN"/>
        </w:rPr>
      </w:pPr>
      <w:r>
        <w:rPr>
          <w:lang w:val="vi-VN"/>
        </w:rPr>
        <w:t>-- Bước 1: Xóa các lượt tham gia của NV0001 (từ bảng con)</w:t>
      </w:r>
    </w:p>
    <w:tbl>
      <w:tblPr>
        <w:tblStyle w:val="LiBang"/>
        <w:tblW w:w="0" w:type="auto"/>
        <w:tblLook w:val="04A0" w:firstRow="1" w:lastRow="0" w:firstColumn="1" w:lastColumn="0" w:noHBand="0" w:noVBand="1"/>
      </w:tblPr>
      <w:tblGrid>
        <w:gridCol w:w="8771"/>
      </w:tblGrid>
      <w:tr w:rsidR="00C95DED" w14:paraId="5B51A3D2" w14:textId="77777777" w:rsidTr="00C95DED">
        <w:tc>
          <w:tcPr>
            <w:tcW w:w="8771" w:type="dxa"/>
          </w:tcPr>
          <w:p w14:paraId="17146503" w14:textId="77777777" w:rsidR="00C95DED" w:rsidRDefault="00C95DED" w:rsidP="00C95DED">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DELETE</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FROM</w:t>
            </w:r>
            <w:r>
              <w:rPr>
                <w:rFonts w:ascii="Consolas" w:eastAsia="SimSun" w:hAnsi="Consolas" w:cs="Consolas"/>
                <w:color w:val="000000"/>
                <w:sz w:val="19"/>
                <w:szCs w:val="19"/>
                <w:lang w:val="vi-VN" w:eastAsia="vi-VN"/>
              </w:rPr>
              <w:t xml:space="preserve"> LINK_P1</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QLDeAn_P1</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dbo</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thamgia</w:t>
            </w:r>
          </w:p>
          <w:p w14:paraId="0BD79B8B" w14:textId="77777777" w:rsidR="00C95DED" w:rsidRDefault="00C95DED" w:rsidP="00C95DED">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p>
          <w:p w14:paraId="3C993B99" w14:textId="77777777" w:rsidR="00C95DED" w:rsidRDefault="00C95DED" w:rsidP="00C95DED">
            <w:pPr>
              <w:autoSpaceDE w:val="0"/>
              <w:autoSpaceDN w:val="0"/>
              <w:adjustRightInd w:val="0"/>
              <w:spacing w:after="0" w:line="240" w:lineRule="auto"/>
              <w:ind w:firstLine="0"/>
              <w:jc w:val="left"/>
              <w:rPr>
                <w:rFonts w:ascii="Consolas" w:eastAsia="SimSun" w:hAnsi="Consolas" w:cs="Consolas"/>
                <w:color w:val="808080"/>
                <w:sz w:val="19"/>
                <w:szCs w:val="19"/>
                <w:lang w:val="vi-VN" w:eastAsia="vi-VN"/>
              </w:rPr>
            </w:pPr>
            <w:r>
              <w:rPr>
                <w:rFonts w:ascii="Consolas" w:eastAsia="SimSun" w:hAnsi="Consolas" w:cs="Consolas"/>
                <w:color w:val="0000FF"/>
                <w:sz w:val="19"/>
                <w:szCs w:val="19"/>
                <w:lang w:val="vi-VN" w:eastAsia="vi-VN"/>
              </w:rPr>
              <w:t>WHERE</w:t>
            </w:r>
            <w:r>
              <w:rPr>
                <w:rFonts w:ascii="Consolas" w:eastAsia="SimSun" w:hAnsi="Consolas" w:cs="Consolas"/>
                <w:color w:val="000000"/>
                <w:sz w:val="19"/>
                <w:szCs w:val="19"/>
                <w:lang w:val="vi-VN" w:eastAsia="vi-VN"/>
              </w:rPr>
              <w:t xml:space="preserve"> manv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'NV0001'</w:t>
            </w:r>
            <w:r>
              <w:rPr>
                <w:rFonts w:ascii="Consolas" w:eastAsia="SimSun" w:hAnsi="Consolas" w:cs="Consolas"/>
                <w:color w:val="808080"/>
                <w:sz w:val="19"/>
                <w:szCs w:val="19"/>
                <w:lang w:val="vi-VN" w:eastAsia="vi-VN"/>
              </w:rPr>
              <w:t>;</w:t>
            </w:r>
          </w:p>
          <w:p w14:paraId="47747FA4" w14:textId="2A08FBDF" w:rsidR="00C95DED" w:rsidRPr="00C95DED" w:rsidRDefault="00C95DED" w:rsidP="00C95DED">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p>
        </w:tc>
      </w:tr>
    </w:tbl>
    <w:p w14:paraId="21F80C63" w14:textId="77777777" w:rsidR="00C95DED" w:rsidRDefault="00C95DED">
      <w:pPr>
        <w:rPr>
          <w:lang w:val="vi-VN"/>
        </w:rPr>
      </w:pPr>
    </w:p>
    <w:p w14:paraId="64B3E37C" w14:textId="77777777" w:rsidR="00E8744B" w:rsidRDefault="00000000">
      <w:pPr>
        <w:rPr>
          <w:lang w:val="vi-VN"/>
        </w:rPr>
      </w:pPr>
      <w:r>
        <w:rPr>
          <w:lang w:val="vi-VN"/>
        </w:rPr>
        <w:t>-- Bước 2: Xóa nhân viên NV0001 (từ bảng cha)</w:t>
      </w:r>
    </w:p>
    <w:tbl>
      <w:tblPr>
        <w:tblStyle w:val="LiBang"/>
        <w:tblW w:w="0" w:type="auto"/>
        <w:tblLook w:val="04A0" w:firstRow="1" w:lastRow="0" w:firstColumn="1" w:lastColumn="0" w:noHBand="0" w:noVBand="1"/>
      </w:tblPr>
      <w:tblGrid>
        <w:gridCol w:w="8771"/>
      </w:tblGrid>
      <w:tr w:rsidR="00C07D46" w14:paraId="38F03B87" w14:textId="77777777" w:rsidTr="00C07D46">
        <w:tc>
          <w:tcPr>
            <w:tcW w:w="8771" w:type="dxa"/>
          </w:tcPr>
          <w:p w14:paraId="0EB93886" w14:textId="77777777" w:rsidR="00C07D46" w:rsidRDefault="00C07D46" w:rsidP="00C07D46">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DELETE</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FROM</w:t>
            </w:r>
            <w:r>
              <w:rPr>
                <w:rFonts w:ascii="Consolas" w:eastAsia="SimSun" w:hAnsi="Consolas" w:cs="Consolas"/>
                <w:color w:val="000000"/>
                <w:sz w:val="19"/>
                <w:szCs w:val="19"/>
                <w:lang w:val="vi-VN" w:eastAsia="vi-VN"/>
              </w:rPr>
              <w:t xml:space="preserve"> LINK_P1</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QLDeAn_P1</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dbo</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nhanvien</w:t>
            </w:r>
          </w:p>
          <w:p w14:paraId="339EFE0F" w14:textId="77777777" w:rsidR="00C07D46" w:rsidRDefault="00C07D46" w:rsidP="00C07D46">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p>
          <w:p w14:paraId="297E415E" w14:textId="77777777" w:rsidR="00C07D46" w:rsidRDefault="00C07D46" w:rsidP="00C07D46">
            <w:pPr>
              <w:autoSpaceDE w:val="0"/>
              <w:autoSpaceDN w:val="0"/>
              <w:adjustRightInd w:val="0"/>
              <w:spacing w:after="0" w:line="240" w:lineRule="auto"/>
              <w:ind w:firstLine="0"/>
              <w:jc w:val="left"/>
              <w:rPr>
                <w:rFonts w:ascii="Consolas" w:eastAsia="SimSun" w:hAnsi="Consolas" w:cs="Consolas"/>
                <w:color w:val="808080"/>
                <w:sz w:val="19"/>
                <w:szCs w:val="19"/>
                <w:lang w:val="vi-VN" w:eastAsia="vi-VN"/>
              </w:rPr>
            </w:pPr>
            <w:r>
              <w:rPr>
                <w:rFonts w:ascii="Consolas" w:eastAsia="SimSun" w:hAnsi="Consolas" w:cs="Consolas"/>
                <w:color w:val="0000FF"/>
                <w:sz w:val="19"/>
                <w:szCs w:val="19"/>
                <w:lang w:val="vi-VN" w:eastAsia="vi-VN"/>
              </w:rPr>
              <w:t>WHERE</w:t>
            </w:r>
            <w:r>
              <w:rPr>
                <w:rFonts w:ascii="Consolas" w:eastAsia="SimSun" w:hAnsi="Consolas" w:cs="Consolas"/>
                <w:color w:val="000000"/>
                <w:sz w:val="19"/>
                <w:szCs w:val="19"/>
                <w:lang w:val="vi-VN" w:eastAsia="vi-VN"/>
              </w:rPr>
              <w:t xml:space="preserve"> manv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'NV0001'</w:t>
            </w:r>
            <w:r>
              <w:rPr>
                <w:rFonts w:ascii="Consolas" w:eastAsia="SimSun" w:hAnsi="Consolas" w:cs="Consolas"/>
                <w:color w:val="808080"/>
                <w:sz w:val="19"/>
                <w:szCs w:val="19"/>
                <w:lang w:val="vi-VN" w:eastAsia="vi-VN"/>
              </w:rPr>
              <w:t>;</w:t>
            </w:r>
          </w:p>
          <w:p w14:paraId="5E49312C" w14:textId="75854882" w:rsidR="00C07D46" w:rsidRPr="00C07D46" w:rsidRDefault="00C07D46" w:rsidP="00C07D46">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p>
        </w:tc>
      </w:tr>
    </w:tbl>
    <w:p w14:paraId="39EFC168" w14:textId="77777777" w:rsidR="00C07D46" w:rsidRDefault="00C07D46">
      <w:pPr>
        <w:rPr>
          <w:lang w:val="vi-VN"/>
        </w:rPr>
      </w:pPr>
    </w:p>
    <w:p w14:paraId="5316B922" w14:textId="77777777" w:rsidR="00E8744B" w:rsidRDefault="00000000">
      <w:pPr>
        <w:rPr>
          <w:b/>
          <w:bCs/>
          <w:lang w:val="vi-VN"/>
        </w:rPr>
      </w:pPr>
      <w:r>
        <w:rPr>
          <w:b/>
          <w:bCs/>
          <w:lang w:val="vi-VN"/>
        </w:rPr>
        <w:t>C. Thực hiện các câu truy vấn phức tạp (Mức 1 vs. Mức 2)</w:t>
      </w:r>
    </w:p>
    <w:p w14:paraId="29C923BF" w14:textId="77777777" w:rsidR="00E8744B" w:rsidRDefault="00000000">
      <w:pPr>
        <w:rPr>
          <w:lang w:val="vi-VN"/>
        </w:rPr>
      </w:pPr>
      <w:r>
        <w:rPr>
          <w:lang w:val="vi-VN"/>
        </w:rPr>
        <w:t>1. Truy vấn JOIN đơn giản: "Lấy danh sách tất cả nhân viên và tên nhóm của họ"</w:t>
      </w:r>
    </w:p>
    <w:p w14:paraId="246D1A6C" w14:textId="77777777" w:rsidR="00E8744B" w:rsidRDefault="00000000">
      <w:pPr>
        <w:rPr>
          <w:lang w:val="vi-VN"/>
        </w:rPr>
      </w:pPr>
      <w:r>
        <w:rPr>
          <w:lang w:val="vi-VN"/>
        </w:rPr>
        <w:t>Mức 1: Trong suốt Phân mảnh (Dùng View)</w:t>
      </w:r>
    </w:p>
    <w:p w14:paraId="089B7861" w14:textId="77777777" w:rsidR="00E8744B" w:rsidRDefault="00000000">
      <w:pPr>
        <w:rPr>
          <w:lang w:val="vi-VN"/>
        </w:rPr>
      </w:pPr>
      <w:r>
        <w:rPr>
          <w:lang w:val="vi-VN"/>
        </w:rPr>
        <w:t>Người dùng chỉ cần viết một câu lệnh SELECT đơn giản như trên CSDL tập trung. Hệ thống tự động hợp nhất (UNION) và nối (JOIN) dữ liệu từ các View.</w:t>
      </w:r>
    </w:p>
    <w:p w14:paraId="4F65DE3B" w14:textId="77777777" w:rsidR="00E8744B" w:rsidRDefault="00000000">
      <w:pPr>
        <w:rPr>
          <w:lang w:val="vi-VN"/>
        </w:rPr>
      </w:pPr>
      <w:r>
        <w:rPr>
          <w:lang w:val="vi-VN"/>
        </w:rPr>
        <w:t>Lệnh SQL (Chạy từ Máy Chủ Gốc):</w:t>
      </w:r>
    </w:p>
    <w:tbl>
      <w:tblPr>
        <w:tblStyle w:val="LiBang"/>
        <w:tblW w:w="0" w:type="auto"/>
        <w:tblLook w:val="04A0" w:firstRow="1" w:lastRow="0" w:firstColumn="1" w:lastColumn="0" w:noHBand="0" w:noVBand="1"/>
      </w:tblPr>
      <w:tblGrid>
        <w:gridCol w:w="8771"/>
      </w:tblGrid>
      <w:tr w:rsidR="00F55853" w14:paraId="1995B7EF" w14:textId="77777777" w:rsidTr="00F55853">
        <w:tc>
          <w:tcPr>
            <w:tcW w:w="8771" w:type="dxa"/>
          </w:tcPr>
          <w:p w14:paraId="79E86BB6" w14:textId="77777777" w:rsidR="00F55853" w:rsidRDefault="00F55853" w:rsidP="00F55853">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SELECT</w:t>
            </w:r>
            <w:r>
              <w:rPr>
                <w:rFonts w:ascii="Consolas" w:eastAsia="SimSun" w:hAnsi="Consolas" w:cs="Consolas"/>
                <w:color w:val="000000"/>
                <w:sz w:val="19"/>
                <w:szCs w:val="19"/>
                <w:lang w:val="vi-VN" w:eastAsia="vi-VN"/>
              </w:rPr>
              <w:t xml:space="preserve"> NV</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manv</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NV</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hoten</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NC</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tennhom</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NC</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tenphong</w:t>
            </w:r>
          </w:p>
          <w:p w14:paraId="522C7D4E" w14:textId="77777777" w:rsidR="00F55853" w:rsidRDefault="00F55853" w:rsidP="00F55853">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p>
          <w:p w14:paraId="6479143C" w14:textId="77777777" w:rsidR="00F55853" w:rsidRDefault="00F55853" w:rsidP="00F55853">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FROM</w:t>
            </w:r>
            <w:r>
              <w:rPr>
                <w:rFonts w:ascii="Consolas" w:eastAsia="SimSun" w:hAnsi="Consolas" w:cs="Consolas"/>
                <w:color w:val="000000"/>
                <w:sz w:val="19"/>
                <w:szCs w:val="19"/>
                <w:lang w:val="vi-VN" w:eastAsia="vi-VN"/>
              </w:rPr>
              <w:t xml:space="preserve"> v_nhanvien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NV</w:t>
            </w:r>
          </w:p>
          <w:p w14:paraId="3A62B7FB" w14:textId="77777777" w:rsidR="00F55853" w:rsidRDefault="00F55853" w:rsidP="00F55853">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p>
          <w:p w14:paraId="3CDA5425" w14:textId="77777777" w:rsidR="00F55853" w:rsidRDefault="00F55853" w:rsidP="00F55853">
            <w:pPr>
              <w:autoSpaceDE w:val="0"/>
              <w:autoSpaceDN w:val="0"/>
              <w:adjustRightInd w:val="0"/>
              <w:spacing w:after="0" w:line="240" w:lineRule="auto"/>
              <w:ind w:firstLine="0"/>
              <w:jc w:val="left"/>
              <w:rPr>
                <w:rFonts w:ascii="Consolas" w:eastAsia="SimSun" w:hAnsi="Consolas" w:cs="Consolas"/>
                <w:color w:val="808080"/>
                <w:sz w:val="19"/>
                <w:szCs w:val="19"/>
                <w:lang w:val="vi-VN" w:eastAsia="vi-VN"/>
              </w:rPr>
            </w:pPr>
            <w:r>
              <w:rPr>
                <w:rFonts w:ascii="Consolas" w:eastAsia="SimSun" w:hAnsi="Consolas" w:cs="Consolas"/>
                <w:color w:val="808080"/>
                <w:sz w:val="19"/>
                <w:szCs w:val="19"/>
                <w:lang w:val="vi-VN" w:eastAsia="vi-VN"/>
              </w:rPr>
              <w:t>INNER</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JOIN</w:t>
            </w:r>
            <w:r>
              <w:rPr>
                <w:rFonts w:ascii="Consolas" w:eastAsia="SimSun" w:hAnsi="Consolas" w:cs="Consolas"/>
                <w:color w:val="000000"/>
                <w:sz w:val="19"/>
                <w:szCs w:val="19"/>
                <w:lang w:val="vi-VN" w:eastAsia="vi-VN"/>
              </w:rPr>
              <w:t xml:space="preserve"> v_nhomnc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NC </w:t>
            </w:r>
            <w:r>
              <w:rPr>
                <w:rFonts w:ascii="Consolas" w:eastAsia="SimSun" w:hAnsi="Consolas" w:cs="Consolas"/>
                <w:color w:val="0000FF"/>
                <w:sz w:val="19"/>
                <w:szCs w:val="19"/>
                <w:lang w:val="vi-VN" w:eastAsia="vi-VN"/>
              </w:rPr>
              <w:t>ON</w:t>
            </w:r>
            <w:r>
              <w:rPr>
                <w:rFonts w:ascii="Consolas" w:eastAsia="SimSun" w:hAnsi="Consolas" w:cs="Consolas"/>
                <w:color w:val="000000"/>
                <w:sz w:val="19"/>
                <w:szCs w:val="19"/>
                <w:lang w:val="vi-VN" w:eastAsia="vi-VN"/>
              </w:rPr>
              <w:t xml:space="preserve"> NV</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manhom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NC</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manhom</w:t>
            </w:r>
            <w:r>
              <w:rPr>
                <w:rFonts w:ascii="Consolas" w:eastAsia="SimSun" w:hAnsi="Consolas" w:cs="Consolas"/>
                <w:color w:val="808080"/>
                <w:sz w:val="19"/>
                <w:szCs w:val="19"/>
                <w:lang w:val="vi-VN" w:eastAsia="vi-VN"/>
              </w:rPr>
              <w:t>;</w:t>
            </w:r>
          </w:p>
          <w:p w14:paraId="2E1292C7" w14:textId="7DBAB92A" w:rsidR="00F55853" w:rsidRPr="00F55853" w:rsidRDefault="00F55853" w:rsidP="00F55853">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p>
        </w:tc>
      </w:tr>
    </w:tbl>
    <w:p w14:paraId="1AD3A7DC" w14:textId="77777777" w:rsidR="00F55853" w:rsidRDefault="00F55853">
      <w:pPr>
        <w:rPr>
          <w:lang w:val="vi-VN"/>
        </w:rPr>
      </w:pPr>
    </w:p>
    <w:p w14:paraId="3E348573" w14:textId="77777777" w:rsidR="00F55853" w:rsidRDefault="00F55853">
      <w:pPr>
        <w:rPr>
          <w:lang w:val="vi-VN"/>
        </w:rPr>
      </w:pPr>
    </w:p>
    <w:p w14:paraId="4F3770F6" w14:textId="77777777" w:rsidR="00E8744B" w:rsidRDefault="00000000">
      <w:pPr>
        <w:rPr>
          <w:lang w:val="vi-VN"/>
        </w:rPr>
      </w:pPr>
      <w:r>
        <w:rPr>
          <w:lang w:val="vi-VN"/>
        </w:rPr>
        <w:lastRenderedPageBreak/>
        <w:t>Mức 2: Trong suốt Vị trí (Dùng Link Server)</w:t>
      </w:r>
    </w:p>
    <w:p w14:paraId="1CF577B1" w14:textId="77777777" w:rsidR="00E8744B" w:rsidRDefault="00000000">
      <w:pPr>
        <w:rPr>
          <w:lang w:val="vi-VN"/>
        </w:rPr>
      </w:pPr>
      <w:r>
        <w:rPr>
          <w:lang w:val="vi-VN"/>
        </w:rPr>
        <w:t>Người dùng (hoặc quản trị viên) phải biết rõ dữ liệu nằm ở đâu (LINK_P1, LINK_P2) và tự viết câu lệnh UNION ALL để tổng hợp dữ liệu trước khi thực hiện JOIN.</w:t>
      </w:r>
    </w:p>
    <w:p w14:paraId="0FFD917A" w14:textId="77777777" w:rsidR="00E8744B" w:rsidRDefault="00000000">
      <w:pPr>
        <w:rPr>
          <w:lang w:val="vi-VN"/>
        </w:rPr>
      </w:pPr>
      <w:r>
        <w:rPr>
          <w:lang w:val="vi-VN"/>
        </w:rPr>
        <w:t>Lệnh SQL (Chạy từ Máy Chủ Gốc):</w:t>
      </w:r>
    </w:p>
    <w:tbl>
      <w:tblPr>
        <w:tblStyle w:val="LiBang"/>
        <w:tblW w:w="0" w:type="auto"/>
        <w:tblLook w:val="04A0" w:firstRow="1" w:lastRow="0" w:firstColumn="1" w:lastColumn="0" w:noHBand="0" w:noVBand="1"/>
      </w:tblPr>
      <w:tblGrid>
        <w:gridCol w:w="8771"/>
      </w:tblGrid>
      <w:tr w:rsidR="007D33F4" w14:paraId="306A3086" w14:textId="77777777" w:rsidTr="007D33F4">
        <w:tc>
          <w:tcPr>
            <w:tcW w:w="8771" w:type="dxa"/>
          </w:tcPr>
          <w:p w14:paraId="4FA07E9B"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SELECT</w:t>
            </w:r>
            <w:r>
              <w:rPr>
                <w:rFonts w:ascii="Consolas" w:eastAsia="SimSun" w:hAnsi="Consolas" w:cs="Consolas"/>
                <w:color w:val="000000"/>
                <w:sz w:val="19"/>
                <w:szCs w:val="19"/>
                <w:lang w:val="vi-VN" w:eastAsia="vi-VN"/>
              </w:rPr>
              <w:t xml:space="preserve"> NV</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manv</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NV</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hoten</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NC</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tennhom</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NC</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tenphong</w:t>
            </w:r>
          </w:p>
          <w:p w14:paraId="5B25E04A"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FROM</w:t>
            </w:r>
          </w:p>
          <w:p w14:paraId="571A6ADF"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w:t>
            </w:r>
            <w:r>
              <w:rPr>
                <w:rFonts w:ascii="Consolas" w:eastAsia="SimSun" w:hAnsi="Consolas" w:cs="Consolas"/>
                <w:color w:val="008000"/>
                <w:sz w:val="19"/>
                <w:szCs w:val="19"/>
                <w:lang w:val="vi-VN" w:eastAsia="vi-VN"/>
              </w:rPr>
              <w:t>-- Bảng NV (nhanvien) đã được sửa Collation</w:t>
            </w:r>
          </w:p>
          <w:p w14:paraId="2B82CDBF"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 xml:space="preserve">    </w:t>
            </w:r>
            <w:r>
              <w:rPr>
                <w:rFonts w:ascii="Consolas" w:eastAsia="SimSun" w:hAnsi="Consolas" w:cs="Consolas"/>
                <w:color w:val="808080"/>
                <w:sz w:val="19"/>
                <w:szCs w:val="19"/>
                <w:lang w:val="vi-VN" w:eastAsia="vi-VN"/>
              </w:rPr>
              <w:t>(</w:t>
            </w:r>
            <w:r>
              <w:rPr>
                <w:rFonts w:ascii="Consolas" w:eastAsia="SimSun" w:hAnsi="Consolas" w:cs="Consolas"/>
                <w:color w:val="0000FF"/>
                <w:sz w:val="19"/>
                <w:szCs w:val="19"/>
                <w:lang w:val="vi-VN" w:eastAsia="vi-VN"/>
              </w:rPr>
              <w:t>SELECT</w:t>
            </w:r>
            <w:r>
              <w:rPr>
                <w:rFonts w:ascii="Consolas" w:eastAsia="SimSun" w:hAnsi="Consolas" w:cs="Consolas"/>
                <w:color w:val="000000"/>
                <w:sz w:val="19"/>
                <w:szCs w:val="19"/>
                <w:lang w:val="vi-VN" w:eastAsia="vi-VN"/>
              </w:rPr>
              <w:t xml:space="preserve"> </w:t>
            </w:r>
          </w:p>
          <w:p w14:paraId="541BDEF8"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manv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manv</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p>
          <w:p w14:paraId="4C45ADFA"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hoten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hoten</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p>
          <w:p w14:paraId="28304084"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manhom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manhom </w:t>
            </w:r>
          </w:p>
          <w:p w14:paraId="5E27C29F"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FROM</w:t>
            </w:r>
            <w:r>
              <w:rPr>
                <w:rFonts w:ascii="Consolas" w:eastAsia="SimSun" w:hAnsi="Consolas" w:cs="Consolas"/>
                <w:color w:val="000000"/>
                <w:sz w:val="19"/>
                <w:szCs w:val="19"/>
                <w:lang w:val="vi-VN" w:eastAsia="vi-VN"/>
              </w:rPr>
              <w:t xml:space="preserve"> LINK_P1</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QLDeAn_P1</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dbo</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nhanvien</w:t>
            </w:r>
          </w:p>
          <w:p w14:paraId="36623038"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UNION</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ALL</w:t>
            </w:r>
          </w:p>
          <w:p w14:paraId="6FE0A1BE"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SELECT</w:t>
            </w:r>
            <w:r>
              <w:rPr>
                <w:rFonts w:ascii="Consolas" w:eastAsia="SimSun" w:hAnsi="Consolas" w:cs="Consolas"/>
                <w:color w:val="000000"/>
                <w:sz w:val="19"/>
                <w:szCs w:val="19"/>
                <w:lang w:val="vi-VN" w:eastAsia="vi-VN"/>
              </w:rPr>
              <w:t xml:space="preserve"> </w:t>
            </w:r>
          </w:p>
          <w:p w14:paraId="17A9E838"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manv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manv</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p>
          <w:p w14:paraId="6C3E58EC"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hoten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hoten</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p>
          <w:p w14:paraId="2EE658DC"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manhom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manhom </w:t>
            </w:r>
          </w:p>
          <w:p w14:paraId="55EBC4F7"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FROM</w:t>
            </w:r>
            <w:r>
              <w:rPr>
                <w:rFonts w:ascii="Consolas" w:eastAsia="SimSun" w:hAnsi="Consolas" w:cs="Consolas"/>
                <w:color w:val="000000"/>
                <w:sz w:val="19"/>
                <w:szCs w:val="19"/>
                <w:lang w:val="vi-VN" w:eastAsia="vi-VN"/>
              </w:rPr>
              <w:t xml:space="preserve"> LINK_P2</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QLDeAn_P2</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dbo</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nhanvien</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NV</w:t>
            </w:r>
          </w:p>
          <w:p w14:paraId="50F017CA"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808080"/>
                <w:sz w:val="19"/>
                <w:szCs w:val="19"/>
                <w:lang w:val="vi-VN" w:eastAsia="vi-VN"/>
              </w:rPr>
              <w:t>INNER</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JOIN</w:t>
            </w:r>
          </w:p>
          <w:p w14:paraId="25CD74FB"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w:t>
            </w:r>
            <w:r>
              <w:rPr>
                <w:rFonts w:ascii="Consolas" w:eastAsia="SimSun" w:hAnsi="Consolas" w:cs="Consolas"/>
                <w:color w:val="008000"/>
                <w:sz w:val="19"/>
                <w:szCs w:val="19"/>
                <w:lang w:val="vi-VN" w:eastAsia="vi-VN"/>
              </w:rPr>
              <w:t>-- Bảng NC (nhomnc) đã được sửa Collation</w:t>
            </w:r>
          </w:p>
          <w:p w14:paraId="560D776E"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 xml:space="preserve">    </w:t>
            </w:r>
            <w:r>
              <w:rPr>
                <w:rFonts w:ascii="Consolas" w:eastAsia="SimSun" w:hAnsi="Consolas" w:cs="Consolas"/>
                <w:color w:val="808080"/>
                <w:sz w:val="19"/>
                <w:szCs w:val="19"/>
                <w:lang w:val="vi-VN" w:eastAsia="vi-VN"/>
              </w:rPr>
              <w:t>(</w:t>
            </w:r>
            <w:r>
              <w:rPr>
                <w:rFonts w:ascii="Consolas" w:eastAsia="SimSun" w:hAnsi="Consolas" w:cs="Consolas"/>
                <w:color w:val="0000FF"/>
                <w:sz w:val="19"/>
                <w:szCs w:val="19"/>
                <w:lang w:val="vi-VN" w:eastAsia="vi-VN"/>
              </w:rPr>
              <w:t>SELECT</w:t>
            </w:r>
            <w:r>
              <w:rPr>
                <w:rFonts w:ascii="Consolas" w:eastAsia="SimSun" w:hAnsi="Consolas" w:cs="Consolas"/>
                <w:color w:val="000000"/>
                <w:sz w:val="19"/>
                <w:szCs w:val="19"/>
                <w:lang w:val="vi-VN" w:eastAsia="vi-VN"/>
              </w:rPr>
              <w:t xml:space="preserve"> </w:t>
            </w:r>
          </w:p>
          <w:p w14:paraId="5DABA448"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manhom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manhom</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p>
          <w:p w14:paraId="1CCA3886"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tennhom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tennhom</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p>
          <w:p w14:paraId="14E72268"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tenphong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tenphong </w:t>
            </w:r>
          </w:p>
          <w:p w14:paraId="021FAC54"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FROM</w:t>
            </w:r>
            <w:r>
              <w:rPr>
                <w:rFonts w:ascii="Consolas" w:eastAsia="SimSun" w:hAnsi="Consolas" w:cs="Consolas"/>
                <w:color w:val="000000"/>
                <w:sz w:val="19"/>
                <w:szCs w:val="19"/>
                <w:lang w:val="vi-VN" w:eastAsia="vi-VN"/>
              </w:rPr>
              <w:t xml:space="preserve"> LINK_P1</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QLDeAn_P1</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dbo</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nhomnc</w:t>
            </w:r>
          </w:p>
          <w:p w14:paraId="1422BD01"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UNION</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ALL</w:t>
            </w:r>
          </w:p>
          <w:p w14:paraId="13B98278"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SELECT</w:t>
            </w:r>
            <w:r>
              <w:rPr>
                <w:rFonts w:ascii="Consolas" w:eastAsia="SimSun" w:hAnsi="Consolas" w:cs="Consolas"/>
                <w:color w:val="000000"/>
                <w:sz w:val="19"/>
                <w:szCs w:val="19"/>
                <w:lang w:val="vi-VN" w:eastAsia="vi-VN"/>
              </w:rPr>
              <w:t xml:space="preserve"> </w:t>
            </w:r>
          </w:p>
          <w:p w14:paraId="4ECEFB6D"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manhom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manhom</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p>
          <w:p w14:paraId="75906986"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tennhom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tennhom</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p>
          <w:p w14:paraId="402D2D38"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tenphong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tenphong </w:t>
            </w:r>
          </w:p>
          <w:p w14:paraId="202C9AC8"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FROM</w:t>
            </w:r>
            <w:r>
              <w:rPr>
                <w:rFonts w:ascii="Consolas" w:eastAsia="SimSun" w:hAnsi="Consolas" w:cs="Consolas"/>
                <w:color w:val="000000"/>
                <w:sz w:val="19"/>
                <w:szCs w:val="19"/>
                <w:lang w:val="vi-VN" w:eastAsia="vi-VN"/>
              </w:rPr>
              <w:t xml:space="preserve"> LINK_P2</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QLDeAn_P2</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dbo</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nhomnc</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NC</w:t>
            </w:r>
          </w:p>
          <w:p w14:paraId="6F371D41" w14:textId="77777777" w:rsidR="007D33F4" w:rsidRDefault="007D33F4">
            <w:pPr>
              <w:ind w:firstLine="0"/>
              <w:rPr>
                <w:lang w:val="vi-VN"/>
              </w:rPr>
            </w:pPr>
          </w:p>
        </w:tc>
      </w:tr>
    </w:tbl>
    <w:p w14:paraId="0FAFD4D3" w14:textId="77777777" w:rsidR="007D33F4" w:rsidRDefault="007D33F4">
      <w:pPr>
        <w:rPr>
          <w:lang w:val="vi-VN"/>
        </w:rPr>
      </w:pPr>
    </w:p>
    <w:p w14:paraId="4BE08BF8" w14:textId="06734878" w:rsidR="00E8744B" w:rsidRDefault="00000000">
      <w:pPr>
        <w:rPr>
          <w:lang w:val="vi-VN"/>
        </w:rPr>
      </w:pPr>
      <w:r>
        <w:rPr>
          <w:lang w:val="vi-VN"/>
        </w:rPr>
        <w:t>ON NV.manhom = NC.manhom; -- Lệnh JOIN bây giờ sẽ thành công vì collation đã giống nhau</w:t>
      </w:r>
    </w:p>
    <w:p w14:paraId="00669658" w14:textId="77777777" w:rsidR="00E8744B" w:rsidRDefault="00000000">
      <w:pPr>
        <w:rPr>
          <w:lang w:val="vi-VN"/>
        </w:rPr>
      </w:pPr>
      <w:r>
        <w:rPr>
          <w:lang w:val="vi-VN"/>
        </w:rPr>
        <w:t>2. Truy vấn JOIN chéo phân mảnh (Cross-Fragment Join)</w:t>
      </w:r>
    </w:p>
    <w:p w14:paraId="7AA25AFF" w14:textId="77777777" w:rsidR="00E8744B" w:rsidRDefault="00000000">
      <w:pPr>
        <w:rPr>
          <w:lang w:val="vi-VN"/>
        </w:rPr>
      </w:pPr>
      <w:r>
        <w:rPr>
          <w:lang w:val="vi-VN"/>
        </w:rPr>
        <w:t>Tình huống: Đây là truy vấn phức tạp, minh họa cho trường hợp dữ liệu Hình 19: "Tìm tên các nhân viên thuộc Phòng P2 và tên các đề án thuộc Phòng P1 mà họ tham gia."</w:t>
      </w:r>
    </w:p>
    <w:p w14:paraId="4189EF36" w14:textId="77777777" w:rsidR="00E8744B" w:rsidRDefault="00000000">
      <w:pPr>
        <w:rPr>
          <w:lang w:val="vi-VN"/>
        </w:rPr>
      </w:pPr>
      <w:r>
        <w:rPr>
          <w:lang w:val="vi-VN"/>
        </w:rPr>
        <w:lastRenderedPageBreak/>
        <w:t>Theo chiến lược phân mảnh, nhanvien (P2) và thamgia (P2) được lưu tại Site 2 (P2).</w:t>
      </w:r>
    </w:p>
    <w:p w14:paraId="63AAB52B" w14:textId="77777777" w:rsidR="00E8744B" w:rsidRDefault="00000000">
      <w:pPr>
        <w:rPr>
          <w:lang w:val="vi-VN"/>
        </w:rPr>
      </w:pPr>
      <w:r>
        <w:rPr>
          <w:lang w:val="vi-VN"/>
        </w:rPr>
        <w:t>dean (P1) được lưu tại Site 1 (P1).</w:t>
      </w:r>
    </w:p>
    <w:p w14:paraId="26F5288F" w14:textId="77777777" w:rsidR="00E8744B" w:rsidRDefault="00000000">
      <w:pPr>
        <w:rPr>
          <w:lang w:val="vi-VN"/>
        </w:rPr>
      </w:pPr>
      <w:r>
        <w:rPr>
          <w:lang w:val="vi-VN"/>
        </w:rPr>
        <w:t>Truy vấn này yêu cầu nối dữ liệu thực tế giữa hai máy chủ.</w:t>
      </w:r>
    </w:p>
    <w:p w14:paraId="2621CC0B" w14:textId="77777777" w:rsidR="00E8744B" w:rsidRDefault="00000000">
      <w:pPr>
        <w:rPr>
          <w:lang w:val="vi-VN"/>
        </w:rPr>
      </w:pPr>
      <w:r>
        <w:rPr>
          <w:lang w:val="vi-VN"/>
        </w:rPr>
        <w:t>Mức 1: Trong suốt Phân mảnh (Dùng View)</w:t>
      </w:r>
    </w:p>
    <w:p w14:paraId="799D9085" w14:textId="77777777" w:rsidR="00E8744B" w:rsidRDefault="00000000">
      <w:pPr>
        <w:rPr>
          <w:lang w:val="vi-VN"/>
        </w:rPr>
      </w:pPr>
      <w:r>
        <w:rPr>
          <w:lang w:val="vi-VN"/>
        </w:rPr>
        <w:t>Câu lệnh vẫn rất đơn giản. Người dùng chỉ cần JOIN các View và lọc (WHERE) theo tenphong như logic nghiệp vụ.</w:t>
      </w:r>
    </w:p>
    <w:p w14:paraId="2CBE25F2" w14:textId="77777777" w:rsidR="00E8744B" w:rsidRDefault="00000000">
      <w:pPr>
        <w:rPr>
          <w:lang w:val="vi-VN"/>
        </w:rPr>
      </w:pPr>
      <w:r>
        <w:rPr>
          <w:lang w:val="vi-VN"/>
        </w:rPr>
        <w:t>Lệnh SQL (Chạy từ Máy Chủ Gốc):</w:t>
      </w:r>
    </w:p>
    <w:tbl>
      <w:tblPr>
        <w:tblStyle w:val="LiBang"/>
        <w:tblW w:w="0" w:type="auto"/>
        <w:tblLook w:val="04A0" w:firstRow="1" w:lastRow="0" w:firstColumn="1" w:lastColumn="0" w:noHBand="0" w:noVBand="1"/>
      </w:tblPr>
      <w:tblGrid>
        <w:gridCol w:w="8771"/>
      </w:tblGrid>
      <w:tr w:rsidR="007D33F4" w14:paraId="30C316D2" w14:textId="77777777" w:rsidTr="007D33F4">
        <w:tc>
          <w:tcPr>
            <w:tcW w:w="8771" w:type="dxa"/>
          </w:tcPr>
          <w:p w14:paraId="1313FE0D"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SELECT</w:t>
            </w:r>
          </w:p>
          <w:p w14:paraId="0105E708"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NV</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hoten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N'Tên Nhân Viên (P2)'</w:t>
            </w:r>
            <w:r>
              <w:rPr>
                <w:rFonts w:ascii="Consolas" w:eastAsia="SimSun" w:hAnsi="Consolas" w:cs="Consolas"/>
                <w:color w:val="808080"/>
                <w:sz w:val="19"/>
                <w:szCs w:val="19"/>
                <w:lang w:val="vi-VN" w:eastAsia="vi-VN"/>
              </w:rPr>
              <w:t>,</w:t>
            </w:r>
          </w:p>
          <w:p w14:paraId="5A7CDB1F"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DA</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tenda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N'Tên Đề Án (P1)'</w:t>
            </w:r>
          </w:p>
          <w:p w14:paraId="02EF1D77"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FROM</w:t>
            </w:r>
          </w:p>
          <w:p w14:paraId="2A4A1E12"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v_nhanvien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NV</w:t>
            </w:r>
          </w:p>
          <w:p w14:paraId="78706916"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808080"/>
                <w:sz w:val="19"/>
                <w:szCs w:val="19"/>
                <w:lang w:val="vi-VN" w:eastAsia="vi-VN"/>
              </w:rPr>
              <w:t>INNER</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JOIN</w:t>
            </w:r>
          </w:p>
          <w:p w14:paraId="0B7C6BF4"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v_thamgia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TG </w:t>
            </w:r>
            <w:r>
              <w:rPr>
                <w:rFonts w:ascii="Consolas" w:eastAsia="SimSun" w:hAnsi="Consolas" w:cs="Consolas"/>
                <w:color w:val="0000FF"/>
                <w:sz w:val="19"/>
                <w:szCs w:val="19"/>
                <w:lang w:val="vi-VN" w:eastAsia="vi-VN"/>
              </w:rPr>
              <w:t>ON</w:t>
            </w:r>
            <w:r>
              <w:rPr>
                <w:rFonts w:ascii="Consolas" w:eastAsia="SimSun" w:hAnsi="Consolas" w:cs="Consolas"/>
                <w:color w:val="000000"/>
                <w:sz w:val="19"/>
                <w:szCs w:val="19"/>
                <w:lang w:val="vi-VN" w:eastAsia="vi-VN"/>
              </w:rPr>
              <w:t xml:space="preserve"> NV</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manv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TG</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manv</w:t>
            </w:r>
          </w:p>
          <w:p w14:paraId="3F4625F7"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808080"/>
                <w:sz w:val="19"/>
                <w:szCs w:val="19"/>
                <w:lang w:val="vi-VN" w:eastAsia="vi-VN"/>
              </w:rPr>
              <w:t>INNER</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JOIN</w:t>
            </w:r>
          </w:p>
          <w:p w14:paraId="012B42A9"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v_dean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DA </w:t>
            </w:r>
            <w:r>
              <w:rPr>
                <w:rFonts w:ascii="Consolas" w:eastAsia="SimSun" w:hAnsi="Consolas" w:cs="Consolas"/>
                <w:color w:val="0000FF"/>
                <w:sz w:val="19"/>
                <w:szCs w:val="19"/>
                <w:lang w:val="vi-VN" w:eastAsia="vi-VN"/>
              </w:rPr>
              <w:t>ON</w:t>
            </w:r>
            <w:r>
              <w:rPr>
                <w:rFonts w:ascii="Consolas" w:eastAsia="SimSun" w:hAnsi="Consolas" w:cs="Consolas"/>
                <w:color w:val="000000"/>
                <w:sz w:val="19"/>
                <w:szCs w:val="19"/>
                <w:lang w:val="vi-VN" w:eastAsia="vi-VN"/>
              </w:rPr>
              <w:t xml:space="preserve"> TG</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mada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DA</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mada</w:t>
            </w:r>
          </w:p>
          <w:p w14:paraId="73A8FD45"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808080"/>
                <w:sz w:val="19"/>
                <w:szCs w:val="19"/>
                <w:lang w:val="vi-VN" w:eastAsia="vi-VN"/>
              </w:rPr>
              <w:t>INNER</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JOIN</w:t>
            </w:r>
          </w:p>
          <w:p w14:paraId="350942E5"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v_nhomnc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NV_NC </w:t>
            </w:r>
            <w:r>
              <w:rPr>
                <w:rFonts w:ascii="Consolas" w:eastAsia="SimSun" w:hAnsi="Consolas" w:cs="Consolas"/>
                <w:color w:val="0000FF"/>
                <w:sz w:val="19"/>
                <w:szCs w:val="19"/>
                <w:lang w:val="vi-VN" w:eastAsia="vi-VN"/>
              </w:rPr>
              <w:t>ON</w:t>
            </w:r>
            <w:r>
              <w:rPr>
                <w:rFonts w:ascii="Consolas" w:eastAsia="SimSun" w:hAnsi="Consolas" w:cs="Consolas"/>
                <w:color w:val="000000"/>
                <w:sz w:val="19"/>
                <w:szCs w:val="19"/>
                <w:lang w:val="vi-VN" w:eastAsia="vi-VN"/>
              </w:rPr>
              <w:t xml:space="preserve"> NV</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manhom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NV_NC</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manhom </w:t>
            </w:r>
            <w:r>
              <w:rPr>
                <w:rFonts w:ascii="Consolas" w:eastAsia="SimSun" w:hAnsi="Consolas" w:cs="Consolas"/>
                <w:color w:val="008000"/>
                <w:sz w:val="19"/>
                <w:szCs w:val="19"/>
                <w:lang w:val="vi-VN" w:eastAsia="vi-VN"/>
              </w:rPr>
              <w:t>-- Join để lấy phòng của NV</w:t>
            </w:r>
          </w:p>
          <w:p w14:paraId="3F580FC0"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808080"/>
                <w:sz w:val="19"/>
                <w:szCs w:val="19"/>
                <w:lang w:val="vi-VN" w:eastAsia="vi-VN"/>
              </w:rPr>
              <w:t>INNER</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JOIN</w:t>
            </w:r>
          </w:p>
          <w:p w14:paraId="30611A4F"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v_nhomnc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DA_NC </w:t>
            </w:r>
            <w:r>
              <w:rPr>
                <w:rFonts w:ascii="Consolas" w:eastAsia="SimSun" w:hAnsi="Consolas" w:cs="Consolas"/>
                <w:color w:val="0000FF"/>
                <w:sz w:val="19"/>
                <w:szCs w:val="19"/>
                <w:lang w:val="vi-VN" w:eastAsia="vi-VN"/>
              </w:rPr>
              <w:t>ON</w:t>
            </w:r>
            <w:r>
              <w:rPr>
                <w:rFonts w:ascii="Consolas" w:eastAsia="SimSun" w:hAnsi="Consolas" w:cs="Consolas"/>
                <w:color w:val="000000"/>
                <w:sz w:val="19"/>
                <w:szCs w:val="19"/>
                <w:lang w:val="vi-VN" w:eastAsia="vi-VN"/>
              </w:rPr>
              <w:t xml:space="preserve"> DA</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manhom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DA_NC</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manhom </w:t>
            </w:r>
            <w:r>
              <w:rPr>
                <w:rFonts w:ascii="Consolas" w:eastAsia="SimSun" w:hAnsi="Consolas" w:cs="Consolas"/>
                <w:color w:val="008000"/>
                <w:sz w:val="19"/>
                <w:szCs w:val="19"/>
                <w:lang w:val="vi-VN" w:eastAsia="vi-VN"/>
              </w:rPr>
              <w:t>-- Join để lấy phòng của Đề Án</w:t>
            </w:r>
          </w:p>
          <w:p w14:paraId="183B0F36"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WHERE</w:t>
            </w:r>
          </w:p>
          <w:p w14:paraId="2CC33B2C"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NV_NC</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tenphong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'P2'</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AND</w:t>
            </w:r>
            <w:r>
              <w:rPr>
                <w:rFonts w:ascii="Consolas" w:eastAsia="SimSun" w:hAnsi="Consolas" w:cs="Consolas"/>
                <w:color w:val="000000"/>
                <w:sz w:val="19"/>
                <w:szCs w:val="19"/>
                <w:lang w:val="vi-VN" w:eastAsia="vi-VN"/>
              </w:rPr>
              <w:t xml:space="preserve"> DA_NC</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tenphong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'P1'</w:t>
            </w:r>
            <w:r>
              <w:rPr>
                <w:rFonts w:ascii="Consolas" w:eastAsia="SimSun" w:hAnsi="Consolas" w:cs="Consolas"/>
                <w:color w:val="808080"/>
                <w:sz w:val="19"/>
                <w:szCs w:val="19"/>
                <w:lang w:val="vi-VN" w:eastAsia="vi-VN"/>
              </w:rPr>
              <w:t>;</w:t>
            </w:r>
          </w:p>
          <w:p w14:paraId="278B9440" w14:textId="77777777" w:rsidR="007D33F4" w:rsidRDefault="007D33F4">
            <w:pPr>
              <w:ind w:firstLine="0"/>
              <w:rPr>
                <w:lang w:val="vi-VN"/>
              </w:rPr>
            </w:pPr>
          </w:p>
        </w:tc>
      </w:tr>
    </w:tbl>
    <w:p w14:paraId="50734972" w14:textId="77777777" w:rsidR="007D33F4" w:rsidRDefault="007D33F4">
      <w:pPr>
        <w:rPr>
          <w:lang w:val="vi-VN"/>
        </w:rPr>
      </w:pPr>
    </w:p>
    <w:p w14:paraId="1ADBD918" w14:textId="51CA1422" w:rsidR="00E8744B" w:rsidRDefault="00000000">
      <w:pPr>
        <w:rPr>
          <w:lang w:val="vi-VN"/>
        </w:rPr>
      </w:pPr>
      <w:r>
        <w:rPr>
          <w:lang w:val="vi-VN"/>
        </w:rPr>
        <w:t>Mức 2: Trong suốt Vị trí (Dùng Link Server)</w:t>
      </w:r>
    </w:p>
    <w:p w14:paraId="7F241C65" w14:textId="77777777" w:rsidR="00E8744B" w:rsidRDefault="00000000">
      <w:pPr>
        <w:rPr>
          <w:lang w:val="vi-VN"/>
        </w:rPr>
      </w:pPr>
      <w:r>
        <w:rPr>
          <w:lang w:val="vi-VN"/>
        </w:rPr>
        <w:t>Người lập trình phải biết chính xác mảnh nào chứa dữ liệu nào.</w:t>
      </w:r>
    </w:p>
    <w:p w14:paraId="2762551D" w14:textId="77777777" w:rsidR="00E8744B" w:rsidRDefault="00000000">
      <w:pPr>
        <w:rPr>
          <w:lang w:val="vi-VN"/>
        </w:rPr>
      </w:pPr>
      <w:r>
        <w:rPr>
          <w:lang w:val="vi-VN"/>
        </w:rPr>
        <w:t>Chúng ta sẽ truy vấn nhanvien và thamgia tại LINK_P2, sau đó JOIN với dean tại LINK_P1.</w:t>
      </w:r>
    </w:p>
    <w:p w14:paraId="02680E48" w14:textId="77777777" w:rsidR="00E8744B" w:rsidRDefault="00000000">
      <w:pPr>
        <w:rPr>
          <w:lang w:val="vi-VN"/>
        </w:rPr>
      </w:pPr>
      <w:r>
        <w:rPr>
          <w:lang w:val="vi-VN"/>
        </w:rPr>
        <w:t>Lệnh SQL (Chạy từ Máy Chủ Gốc):</w:t>
      </w:r>
    </w:p>
    <w:tbl>
      <w:tblPr>
        <w:tblStyle w:val="LiBang"/>
        <w:tblW w:w="0" w:type="auto"/>
        <w:tblLook w:val="04A0" w:firstRow="1" w:lastRow="0" w:firstColumn="1" w:lastColumn="0" w:noHBand="0" w:noVBand="1"/>
      </w:tblPr>
      <w:tblGrid>
        <w:gridCol w:w="8771"/>
      </w:tblGrid>
      <w:tr w:rsidR="007D33F4" w14:paraId="4077416E" w14:textId="77777777" w:rsidTr="007D33F4">
        <w:tc>
          <w:tcPr>
            <w:tcW w:w="8771" w:type="dxa"/>
          </w:tcPr>
          <w:p w14:paraId="439D8A1D"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SELECT</w:t>
            </w:r>
          </w:p>
          <w:p w14:paraId="0DC853C7"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NV</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hoten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N'Tên Nhân Viên (P2)'</w:t>
            </w:r>
            <w:r>
              <w:rPr>
                <w:rFonts w:ascii="Consolas" w:eastAsia="SimSun" w:hAnsi="Consolas" w:cs="Consolas"/>
                <w:color w:val="808080"/>
                <w:sz w:val="19"/>
                <w:szCs w:val="19"/>
                <w:lang w:val="vi-VN" w:eastAsia="vi-VN"/>
              </w:rPr>
              <w:t>,</w:t>
            </w:r>
          </w:p>
          <w:p w14:paraId="5942B995"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DA</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tenda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w:t>
            </w:r>
            <w:r>
              <w:rPr>
                <w:rFonts w:ascii="Consolas" w:eastAsia="SimSun" w:hAnsi="Consolas" w:cs="Consolas"/>
                <w:color w:val="FF0000"/>
                <w:sz w:val="19"/>
                <w:szCs w:val="19"/>
                <w:lang w:val="vi-VN" w:eastAsia="vi-VN"/>
              </w:rPr>
              <w:t>N'Tên Đề Án (P1)'</w:t>
            </w:r>
          </w:p>
          <w:p w14:paraId="6FD65D1F"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FF"/>
                <w:sz w:val="19"/>
                <w:szCs w:val="19"/>
                <w:lang w:val="vi-VN" w:eastAsia="vi-VN"/>
              </w:rPr>
              <w:t>FROM</w:t>
            </w:r>
          </w:p>
          <w:p w14:paraId="0DBF5FDB"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LINK_P2</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QLDeAn_P2</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dbo</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nhanvien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NV</w:t>
            </w:r>
          </w:p>
          <w:p w14:paraId="01CD1620"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808080"/>
                <w:sz w:val="19"/>
                <w:szCs w:val="19"/>
                <w:lang w:val="vi-VN" w:eastAsia="vi-VN"/>
              </w:rPr>
              <w:t>INNER</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JOIN</w:t>
            </w:r>
          </w:p>
          <w:p w14:paraId="33D67AA1"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LINK_P2</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QLDeAn_P2</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dbo</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thamgia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TG </w:t>
            </w:r>
            <w:r>
              <w:rPr>
                <w:rFonts w:ascii="Consolas" w:eastAsia="SimSun" w:hAnsi="Consolas" w:cs="Consolas"/>
                <w:color w:val="0000FF"/>
                <w:sz w:val="19"/>
                <w:szCs w:val="19"/>
                <w:lang w:val="vi-VN" w:eastAsia="vi-VN"/>
              </w:rPr>
              <w:t>ON</w:t>
            </w:r>
            <w:r>
              <w:rPr>
                <w:rFonts w:ascii="Consolas" w:eastAsia="SimSun" w:hAnsi="Consolas" w:cs="Consolas"/>
                <w:color w:val="000000"/>
                <w:sz w:val="19"/>
                <w:szCs w:val="19"/>
                <w:lang w:val="vi-VN" w:eastAsia="vi-VN"/>
              </w:rPr>
              <w:t xml:space="preserve"> NV</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manv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TG</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manv</w:t>
            </w:r>
          </w:p>
          <w:p w14:paraId="462B4463"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808080"/>
                <w:sz w:val="19"/>
                <w:szCs w:val="19"/>
                <w:lang w:val="vi-VN" w:eastAsia="vi-VN"/>
              </w:rPr>
              <w:t>INNER</w:t>
            </w:r>
            <w:r>
              <w:rPr>
                <w:rFonts w:ascii="Consolas" w:eastAsia="SimSun" w:hAnsi="Consolas" w:cs="Consolas"/>
                <w:color w:val="000000"/>
                <w:sz w:val="19"/>
                <w:szCs w:val="19"/>
                <w:lang w:val="vi-VN" w:eastAsia="vi-VN"/>
              </w:rPr>
              <w:t xml:space="preserve"> </w:t>
            </w:r>
            <w:r>
              <w:rPr>
                <w:rFonts w:ascii="Consolas" w:eastAsia="SimSun" w:hAnsi="Consolas" w:cs="Consolas"/>
                <w:color w:val="808080"/>
                <w:sz w:val="19"/>
                <w:szCs w:val="19"/>
                <w:lang w:val="vi-VN" w:eastAsia="vi-VN"/>
              </w:rPr>
              <w:t>JOIN</w:t>
            </w:r>
          </w:p>
          <w:p w14:paraId="04EB68E7"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lastRenderedPageBreak/>
              <w:t xml:space="preserve">    LINK_P1</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QLDeAn_P1</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dbo</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dean </w:t>
            </w:r>
            <w:r>
              <w:rPr>
                <w:rFonts w:ascii="Consolas" w:eastAsia="SimSun" w:hAnsi="Consolas" w:cs="Consolas"/>
                <w:color w:val="0000FF"/>
                <w:sz w:val="19"/>
                <w:szCs w:val="19"/>
                <w:lang w:val="vi-VN" w:eastAsia="vi-VN"/>
              </w:rPr>
              <w:t>AS</w:t>
            </w:r>
            <w:r>
              <w:rPr>
                <w:rFonts w:ascii="Consolas" w:eastAsia="SimSun" w:hAnsi="Consolas" w:cs="Consolas"/>
                <w:color w:val="000000"/>
                <w:sz w:val="19"/>
                <w:szCs w:val="19"/>
                <w:lang w:val="vi-VN" w:eastAsia="vi-VN"/>
              </w:rPr>
              <w:t xml:space="preserve"> DA </w:t>
            </w:r>
          </w:p>
          <w:p w14:paraId="56241EB6"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w:t>
            </w:r>
            <w:r>
              <w:rPr>
                <w:rFonts w:ascii="Consolas" w:eastAsia="SimSun" w:hAnsi="Consolas" w:cs="Consolas"/>
                <w:color w:val="008000"/>
                <w:sz w:val="19"/>
                <w:szCs w:val="19"/>
                <w:lang w:val="vi-VN" w:eastAsia="vi-VN"/>
              </w:rPr>
              <w:t>-- SỬA LỖI TẠI ĐÂY: Thêm COLLATE DATABASE_DEFAULT vào vế so sánh</w:t>
            </w:r>
          </w:p>
          <w:p w14:paraId="42BB202E" w14:textId="77777777" w:rsidR="007D33F4" w:rsidRDefault="007D33F4" w:rsidP="007D33F4">
            <w:pPr>
              <w:autoSpaceDE w:val="0"/>
              <w:autoSpaceDN w:val="0"/>
              <w:adjustRightInd w:val="0"/>
              <w:spacing w:after="0" w:line="240" w:lineRule="auto"/>
              <w:ind w:firstLine="0"/>
              <w:jc w:val="left"/>
              <w:rPr>
                <w:rFonts w:ascii="Consolas" w:eastAsia="SimSun" w:hAnsi="Consolas" w:cs="Consolas"/>
                <w:color w:val="000000"/>
                <w:sz w:val="19"/>
                <w:szCs w:val="19"/>
                <w:lang w:val="vi-VN" w:eastAsia="vi-VN"/>
              </w:rPr>
            </w:pPr>
            <w:r>
              <w:rPr>
                <w:rFonts w:ascii="Consolas" w:eastAsia="SimSun" w:hAnsi="Consolas" w:cs="Consolas"/>
                <w:color w:val="000000"/>
                <w:sz w:val="19"/>
                <w:szCs w:val="19"/>
                <w:lang w:val="vi-VN" w:eastAsia="vi-VN"/>
              </w:rPr>
              <w:t xml:space="preserve">    </w:t>
            </w:r>
            <w:r>
              <w:rPr>
                <w:rFonts w:ascii="Consolas" w:eastAsia="SimSun" w:hAnsi="Consolas" w:cs="Consolas"/>
                <w:color w:val="0000FF"/>
                <w:sz w:val="19"/>
                <w:szCs w:val="19"/>
                <w:lang w:val="vi-VN" w:eastAsia="vi-VN"/>
              </w:rPr>
              <w:t>ON</w:t>
            </w:r>
            <w:r>
              <w:rPr>
                <w:rFonts w:ascii="Consolas" w:eastAsia="SimSun" w:hAnsi="Consolas" w:cs="Consolas"/>
                <w:color w:val="000000"/>
                <w:sz w:val="19"/>
                <w:szCs w:val="19"/>
                <w:lang w:val="vi-VN" w:eastAsia="vi-VN"/>
              </w:rPr>
              <w:t xml:space="preserve"> TG</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mada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 </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 DA</w:t>
            </w:r>
            <w:r>
              <w:rPr>
                <w:rFonts w:ascii="Consolas" w:eastAsia="SimSun" w:hAnsi="Consolas" w:cs="Consolas"/>
                <w:color w:val="808080"/>
                <w:sz w:val="19"/>
                <w:szCs w:val="19"/>
                <w:lang w:val="vi-VN" w:eastAsia="vi-VN"/>
              </w:rPr>
              <w:t>.</w:t>
            </w:r>
            <w:r>
              <w:rPr>
                <w:rFonts w:ascii="Consolas" w:eastAsia="SimSun" w:hAnsi="Consolas" w:cs="Consolas"/>
                <w:color w:val="000000"/>
                <w:sz w:val="19"/>
                <w:szCs w:val="19"/>
                <w:lang w:val="vi-VN" w:eastAsia="vi-VN"/>
              </w:rPr>
              <w:t xml:space="preserve">mada </w:t>
            </w:r>
            <w:r>
              <w:rPr>
                <w:rFonts w:ascii="Consolas" w:eastAsia="SimSun" w:hAnsi="Consolas" w:cs="Consolas"/>
                <w:color w:val="FF00FF"/>
                <w:sz w:val="19"/>
                <w:szCs w:val="19"/>
                <w:lang w:val="vi-VN" w:eastAsia="vi-VN"/>
              </w:rPr>
              <w:t>COLLATE</w:t>
            </w:r>
            <w:r>
              <w:rPr>
                <w:rFonts w:ascii="Consolas" w:eastAsia="SimSun" w:hAnsi="Consolas" w:cs="Consolas"/>
                <w:color w:val="000000"/>
                <w:sz w:val="19"/>
                <w:szCs w:val="19"/>
                <w:lang w:val="vi-VN" w:eastAsia="vi-VN"/>
              </w:rPr>
              <w:t xml:space="preserve"> DATABASE_DEFAULT</w:t>
            </w:r>
            <w:r>
              <w:rPr>
                <w:rFonts w:ascii="Consolas" w:eastAsia="SimSun" w:hAnsi="Consolas" w:cs="Consolas"/>
                <w:color w:val="808080"/>
                <w:sz w:val="19"/>
                <w:szCs w:val="19"/>
                <w:lang w:val="vi-VN" w:eastAsia="vi-VN"/>
              </w:rPr>
              <w:t>;</w:t>
            </w:r>
          </w:p>
          <w:p w14:paraId="26D124A3" w14:textId="77777777" w:rsidR="007D33F4" w:rsidRDefault="007D33F4">
            <w:pPr>
              <w:ind w:firstLine="0"/>
              <w:rPr>
                <w:lang w:val="vi-VN"/>
              </w:rPr>
            </w:pPr>
          </w:p>
        </w:tc>
      </w:tr>
    </w:tbl>
    <w:p w14:paraId="05D6D023" w14:textId="77777777" w:rsidR="00E8744B" w:rsidRDefault="00000000">
      <w:pPr>
        <w:pStyle w:val="Kiu15"/>
      </w:pPr>
      <w:bookmarkStart w:id="107" w:name="_Toc215089183"/>
      <w:r>
        <w:lastRenderedPageBreak/>
        <w:t>Phân tích các câu truy vấn đã thực hiện và minh họa bằng code, ví dụ truy vấn ở mức trong suốt vị trí.</w:t>
      </w:r>
      <w:bookmarkEnd w:id="107"/>
    </w:p>
    <w:p w14:paraId="1CFB93A7" w14:textId="77777777" w:rsidR="00E8744B" w:rsidRDefault="00000000">
      <w:pPr>
        <w:rPr>
          <w:lang w:val="vi-VN" w:eastAsia="vi-VN"/>
        </w:rPr>
      </w:pPr>
      <w:r>
        <w:rPr>
          <w:lang w:val="vi-VN" w:eastAsia="vi-VN"/>
        </w:rPr>
        <w:t>Quá trình thực nghiệm đã minh họa rõ nét hai mục tiêu cốt lõi của đề tài: khả năng truy vấn ở Mức 1 (Trong suốt phân mảnh) và Mức 2 (Trong suốt vị trí), đồng thời giải quyết các thách thức kỹ thuật phát sinh trong môi trường phân tán.</w:t>
      </w:r>
    </w:p>
    <w:p w14:paraId="7A5C2556" w14:textId="77777777" w:rsidR="00E8744B" w:rsidRDefault="00000000">
      <w:pPr>
        <w:rPr>
          <w:b/>
          <w:bCs/>
          <w:lang w:val="vi-VN"/>
        </w:rPr>
      </w:pPr>
      <w:r>
        <w:rPr>
          <w:b/>
          <w:bCs/>
          <w:lang w:val="vi-VN"/>
        </w:rPr>
        <w:t>A. So sánh Truy vấn Mức 1 (Dùng View) và Mức 2 (Dùng Link Server)</w:t>
      </w:r>
    </w:p>
    <w:p w14:paraId="3C1152DF" w14:textId="77777777" w:rsidR="00E8744B" w:rsidRDefault="00000000">
      <w:pPr>
        <w:rPr>
          <w:lang w:val="vi-VN"/>
        </w:rPr>
      </w:pPr>
      <w:r>
        <w:rPr>
          <w:b/>
          <w:bCs/>
          <w:lang w:val="vi-VN"/>
        </w:rPr>
        <w:t>1. Truy vấn Mức 1 (Trong suốt Phân mảnh):</w:t>
      </w:r>
    </w:p>
    <w:p w14:paraId="7FA50DF3" w14:textId="77777777" w:rsidR="00E8744B" w:rsidRDefault="00000000">
      <w:pPr>
        <w:rPr>
          <w:lang w:val="vi-VN"/>
        </w:rPr>
      </w:pPr>
      <w:r>
        <w:rPr>
          <w:lang w:val="vi-VN"/>
        </w:rPr>
        <w:t>Mục tiêu: Che giấu hoàn toàn sự phân mảnh đối với người dùng cuối.</w:t>
      </w:r>
    </w:p>
    <w:p w14:paraId="7A15146A" w14:textId="77777777" w:rsidR="00E8744B" w:rsidRDefault="00000000">
      <w:pPr>
        <w:rPr>
          <w:lang w:val="vi-VN"/>
        </w:rPr>
      </w:pPr>
      <w:r>
        <w:rPr>
          <w:lang w:val="vi-VN"/>
        </w:rPr>
        <w:t>Thực hiện: Chúng ta đã tạo các View toàn cục (ví dụ: v_nhomnc, v_nhanvien) trên Máy Chủ Gốc. Các View này sử dụng toán tử UNION ALL để tổng hợp dữ liệu từ LINK_P1 và LINK_P2.</w:t>
      </w:r>
    </w:p>
    <w:p w14:paraId="15BD3181" w14:textId="77777777" w:rsidR="00E8744B" w:rsidRDefault="00000000">
      <w:pPr>
        <w:rPr>
          <w:lang w:val="vi-VN"/>
        </w:rPr>
      </w:pPr>
      <w:r>
        <w:rPr>
          <w:lang w:val="vi-VN"/>
        </w:rPr>
        <w:t>Phân tích:</w:t>
      </w:r>
    </w:p>
    <w:p w14:paraId="1620D33E" w14:textId="77777777" w:rsidR="00E8744B" w:rsidRDefault="00000000">
      <w:pPr>
        <w:rPr>
          <w:lang w:val="vi-VN"/>
        </w:rPr>
      </w:pPr>
      <w:r>
        <w:rPr>
          <w:lang w:val="vi-VN"/>
        </w:rPr>
        <w:t>Ưu điểm: Khi ứng dụng thực thi câu lệnh (ví dụ: SELECT ... FROM v_nhanvien JOIN v_nhomnc...), cú pháp truy vấn rất đơn giản, giống hệt như truy vấn trên một CSDL tập trung duy nhất. Người dùng và lập trình viên ứng dụng không cần biết dữ liệu được lưu ở đâu hay được phân mảnh như thế nào.</w:t>
      </w:r>
    </w:p>
    <w:p w14:paraId="0454BFE7" w14:textId="77777777" w:rsidR="00E8744B" w:rsidRDefault="00000000">
      <w:pPr>
        <w:rPr>
          <w:lang w:val="vi-VN"/>
        </w:rPr>
      </w:pPr>
      <w:r>
        <w:rPr>
          <w:lang w:val="vi-VN"/>
        </w:rPr>
        <w:t>Nhược điểm: Toàn bộ gánh nặng xử lý (liên hệ 2 Link Server, gộp dữ liệu) được dồn về Máy Chủ Gốc, nơi chứa View.</w:t>
      </w:r>
    </w:p>
    <w:p w14:paraId="4252B43E" w14:textId="77777777" w:rsidR="00E8744B" w:rsidRDefault="00000000">
      <w:pPr>
        <w:rPr>
          <w:lang w:val="vi-VN"/>
        </w:rPr>
      </w:pPr>
      <w:r>
        <w:rPr>
          <w:b/>
          <w:bCs/>
          <w:lang w:val="vi-VN"/>
        </w:rPr>
        <w:t>2. Truy vấn Mức 2 (Trong suốt Vị trí):</w:t>
      </w:r>
    </w:p>
    <w:p w14:paraId="79D9989E" w14:textId="77777777" w:rsidR="00E8744B" w:rsidRDefault="00000000">
      <w:pPr>
        <w:rPr>
          <w:lang w:val="vi-VN"/>
        </w:rPr>
      </w:pPr>
      <w:r>
        <w:rPr>
          <w:lang w:val="vi-VN"/>
        </w:rPr>
        <w:t>Mục tiêu: Cung cấp khả năng truy cập và điều khiển dữ liệu chính xác tại từng vị trí, trong khi vẫn che giấu vị trí vật lý (ví dụ: địa chỉ IP).</w:t>
      </w:r>
    </w:p>
    <w:p w14:paraId="2BC0ED65" w14:textId="77777777" w:rsidR="00E8744B" w:rsidRDefault="00000000">
      <w:pPr>
        <w:rPr>
          <w:lang w:val="vi-VN"/>
        </w:rPr>
      </w:pPr>
      <w:r>
        <w:rPr>
          <w:lang w:val="vi-VN"/>
        </w:rPr>
        <w:lastRenderedPageBreak/>
        <w:t>Thực hiện: Chúng ta sử dụng cú pháp 4 phần (ví dụ: LINK_P1.QLDeAn_P1.dbo.nhomnc) để chỉ định rõ ràng máy chủ và CSDL cần thao tác.</w:t>
      </w:r>
    </w:p>
    <w:p w14:paraId="2360093F" w14:textId="77777777" w:rsidR="00E8744B" w:rsidRDefault="00000000">
      <w:pPr>
        <w:rPr>
          <w:lang w:val="vi-VN"/>
        </w:rPr>
      </w:pPr>
      <w:r>
        <w:rPr>
          <w:lang w:val="vi-VN"/>
        </w:rPr>
        <w:t>Phân tích:</w:t>
      </w:r>
    </w:p>
    <w:p w14:paraId="364F694A" w14:textId="77777777" w:rsidR="00E8744B" w:rsidRDefault="00000000">
      <w:pPr>
        <w:rPr>
          <w:lang w:val="vi-VN"/>
        </w:rPr>
      </w:pPr>
      <w:r>
        <w:rPr>
          <w:lang w:val="vi-VN"/>
        </w:rPr>
        <w:t>Ưu điểm: Cung cấp sự kiểm soát tuyệt đối. Đây là điều bắt buộc đối với các thao tác Cập nhật (CRUD). Ví dụ, khi Thêm một nhân viên cho phòng 'P1', hệ thống phải biết chính xác để INSERT vào LINK_P1, không phải LINK_P2. Nó cũng cho phép thực hiện các truy vấn nối chéo phân mảnh (cross-fragment join) một cách hiệu quả nhất.</w:t>
      </w:r>
    </w:p>
    <w:p w14:paraId="1F870697" w14:textId="77777777" w:rsidR="00E8744B" w:rsidRDefault="00000000">
      <w:pPr>
        <w:rPr>
          <w:lang w:val="vi-VN"/>
        </w:rPr>
      </w:pPr>
      <w:r>
        <w:rPr>
          <w:lang w:val="vi-VN"/>
        </w:rPr>
        <w:t>Nhược điểm: Cú pháp truy vấn trở nên phức tạp. Lập trình viên phải biết rõ về sơ đồ phân mảnh (dữ liệu nào ở đâu).</w:t>
      </w:r>
    </w:p>
    <w:p w14:paraId="1A148601" w14:textId="77777777" w:rsidR="00E8744B" w:rsidRDefault="00000000">
      <w:pPr>
        <w:rPr>
          <w:b/>
          <w:bCs/>
          <w:lang w:val="vi-VN"/>
        </w:rPr>
      </w:pPr>
      <w:r>
        <w:rPr>
          <w:b/>
          <w:bCs/>
          <w:lang w:val="vi-VN"/>
        </w:rPr>
        <w:t>B. Phân tích các Vấn đề Kỹ thuật và Giải pháp</w:t>
      </w:r>
    </w:p>
    <w:p w14:paraId="2065A237" w14:textId="77777777" w:rsidR="00E8744B" w:rsidRDefault="00000000">
      <w:pPr>
        <w:rPr>
          <w:lang w:val="vi-VN"/>
        </w:rPr>
      </w:pPr>
      <w:r>
        <w:rPr>
          <w:lang w:val="vi-VN"/>
        </w:rPr>
        <w:t>Trong quá trình cài đặt, chúng ta đã gặp hai vấn đề kỹ thuật lớn, phản ánh đúng bản chất của CSDL phân tán:</w:t>
      </w:r>
    </w:p>
    <w:p w14:paraId="760CE740" w14:textId="77777777" w:rsidR="00E8744B" w:rsidRDefault="00000000">
      <w:pPr>
        <w:rPr>
          <w:lang w:val="vi-VN"/>
        </w:rPr>
      </w:pPr>
      <w:r>
        <w:rPr>
          <w:b/>
          <w:bCs/>
          <w:lang w:val="vi-VN"/>
        </w:rPr>
        <w:t>1. Vấn đề Xung đột Đối chiếu (Collation Conflict):</w:t>
      </w:r>
    </w:p>
    <w:p w14:paraId="68108932" w14:textId="77777777" w:rsidR="00E8744B" w:rsidRDefault="00000000">
      <w:pPr>
        <w:rPr>
          <w:lang w:val="vi-VN"/>
        </w:rPr>
      </w:pPr>
      <w:r>
        <w:rPr>
          <w:lang w:val="vi-VN"/>
        </w:rPr>
        <w:t>Phát sinh: Khi thực hiện UNION ALL (trong View) và JOIN (trong truy vấn Mức 2), hệ thống báo lỗi Msg 457 và Msg 468.</w:t>
      </w:r>
    </w:p>
    <w:p w14:paraId="5D6C223F" w14:textId="77777777" w:rsidR="00E8744B" w:rsidRDefault="00000000">
      <w:pPr>
        <w:rPr>
          <w:lang w:val="vi-VN"/>
        </w:rPr>
      </w:pPr>
      <w:r>
        <w:rPr>
          <w:lang w:val="vi-VN"/>
        </w:rPr>
        <w:t>Phân tích: Lỗi này xảy ra do hai máy chủ con (Site 1 và Site 2) được cài đặt SQL Server với hai bộ quy tắc đối chiếu (Collation) khác nhau (ví dụ: Vietnamese_CI_AS và SQL_Latin1_General_CP1_CI_AS). Khi UNION hoặc JOIN các cột dữ liệu kiểu chuỗi (char, nvarchar), SQL Server không biết phải dùng bộ quy tắc nào để so sánh và sắp xếp, dẫn đến xung đột.</w:t>
      </w:r>
    </w:p>
    <w:p w14:paraId="186AB7FC" w14:textId="77777777" w:rsidR="00E8744B" w:rsidRDefault="00000000">
      <w:pPr>
        <w:rPr>
          <w:lang w:val="vi-VN"/>
        </w:rPr>
      </w:pPr>
      <w:r>
        <w:rPr>
          <w:lang w:val="vi-VN"/>
        </w:rPr>
        <w:t>Giải pháp: Chúng ta đã "ép" một bộ quy tắc chuẩn cho mọi phép so sánh bằng cách thêm vế COLLATE DATABASE_DEFAULT vào sau mỗi cột chuỗi trong các câu lệnh UNION ALL và JOIN. Điều này buộc SQL Server phải sử dụng bộ quy tắc của CSDL Máy Chủ Gốc (nơi đang thực thi truy vấn) làm chuẩn chung.</w:t>
      </w:r>
    </w:p>
    <w:p w14:paraId="51210401" w14:textId="77777777" w:rsidR="00E8744B" w:rsidRDefault="00000000">
      <w:pPr>
        <w:rPr>
          <w:lang w:val="vi-VN"/>
        </w:rPr>
      </w:pPr>
      <w:r>
        <w:rPr>
          <w:b/>
          <w:bCs/>
          <w:lang w:val="vi-VN"/>
        </w:rPr>
        <w:t>2. Vấn đề Toàn vẹn Khóa chính Liên-phân mảnh:</w:t>
      </w:r>
    </w:p>
    <w:p w14:paraId="7AA382CF" w14:textId="77777777" w:rsidR="00E8744B" w:rsidRDefault="00000000">
      <w:pPr>
        <w:rPr>
          <w:lang w:val="vi-VN"/>
        </w:rPr>
      </w:pPr>
      <w:r>
        <w:rPr>
          <w:lang w:val="vi-VN"/>
        </w:rPr>
        <w:lastRenderedPageBreak/>
        <w:t>Phát sinh: Làm thế nào để ngăn chặn việc thêm MaSV='NV0001' vào Site 2 nếu NV0001 đã tồn tại ở Site 1? Ràng buộc PRIMARY KEY thông thường không thể kiểm soát điều này.</w:t>
      </w:r>
    </w:p>
    <w:p w14:paraId="6DDE4757" w14:textId="77777777" w:rsidR="00E8744B" w:rsidRDefault="00000000">
      <w:pPr>
        <w:rPr>
          <w:lang w:val="vi-VN"/>
        </w:rPr>
      </w:pPr>
      <w:r>
        <w:rPr>
          <w:lang w:val="vi-VN"/>
        </w:rPr>
        <w:t>Phân tích: Mỗi phân mảnh chỉ quản lý dữ liệu cục bộ của nó. Để đảm bảo tính toàn vẹn trên toàn hệ thống, chúng ta cần một cơ chế kiểm tra chéo.</w:t>
      </w:r>
    </w:p>
    <w:p w14:paraId="0363D676" w14:textId="77777777" w:rsidR="00E8744B" w:rsidRDefault="00000000">
      <w:pPr>
        <w:rPr>
          <w:lang w:val="vi-VN"/>
        </w:rPr>
      </w:pPr>
      <w:r>
        <w:rPr>
          <w:lang w:val="vi-VN"/>
        </w:rPr>
        <w:t>Giải pháp: Chúng ta đã sử dụng Trigger (FOR INSERT hoặc INSTEAD OF INSERT) trên cả hai bảng nhanvien (hoặc DMSV tùy theo cách bạn đặt tên) ở Site 1 và Site 2.</w:t>
      </w:r>
    </w:p>
    <w:p w14:paraId="2827181A" w14:textId="77777777" w:rsidR="00E8744B" w:rsidRDefault="00000000">
      <w:pPr>
        <w:rPr>
          <w:lang w:val="vi-VN"/>
        </w:rPr>
      </w:pPr>
      <w:r>
        <w:rPr>
          <w:lang w:val="vi-VN"/>
        </w:rPr>
        <w:t>Khi một lệnh INSERT được thực thi trên Site 1, Trigger sẽ được kích hoạt.</w:t>
      </w:r>
    </w:p>
    <w:p w14:paraId="7ED46FDD" w14:textId="77777777" w:rsidR="00E8744B" w:rsidRDefault="00000000">
      <w:pPr>
        <w:rPr>
          <w:lang w:val="vi-VN"/>
        </w:rPr>
      </w:pPr>
      <w:r>
        <w:rPr>
          <w:lang w:val="vi-VN"/>
        </w:rPr>
        <w:t>Bên trong Trigger, nó sử dụng Linked Server (LINK_P2) để chạy một câu lệnh SELECT kiểm tra xem mã SV đó đã tồn tại trên Site 2 hay chưa.</w:t>
      </w:r>
    </w:p>
    <w:p w14:paraId="36D469FF" w14:textId="77777777" w:rsidR="00E8744B" w:rsidRDefault="00000000">
      <w:pPr>
        <w:rPr>
          <w:lang w:val="vi-VN"/>
        </w:rPr>
      </w:pPr>
      <w:r>
        <w:rPr>
          <w:lang w:val="vi-VN"/>
        </w:rPr>
        <w:t>Nếu tồn tại, Trigger sẽ RAISERROR (báo lỗi) và ROLLBACK TRANSACTION (hủy bỏ giao dịch), ngăn chặn việc chèn trùng lặp, qua đó đảm bảo tính toàn vẹn dữ liệu cho toàn hệ thống.</w:t>
      </w:r>
    </w:p>
    <w:p w14:paraId="0DF32718" w14:textId="2AAAC7D3" w:rsidR="00E8744B" w:rsidRDefault="00000000">
      <w:pPr>
        <w:pStyle w:val="Kiu15"/>
      </w:pPr>
      <w:bookmarkStart w:id="108" w:name="_Toc215089184"/>
      <w:r>
        <w:t>Ảnh minh họa.</w:t>
      </w:r>
      <w:bookmarkEnd w:id="108"/>
    </w:p>
    <w:p w14:paraId="442F73D3" w14:textId="28C87D50" w:rsidR="00E8744B" w:rsidRDefault="007D33F4">
      <w:pPr>
        <w:rPr>
          <w:lang w:val="vi-VN"/>
        </w:rPr>
      </w:pPr>
      <w:r>
        <w:rPr>
          <w:noProof/>
          <w:lang w:val="vi-VN"/>
        </w:rPr>
        <w:drawing>
          <wp:anchor distT="0" distB="0" distL="114300" distR="114300" simplePos="0" relativeHeight="251681792" behindDoc="0" locked="0" layoutInCell="1" allowOverlap="1" wp14:anchorId="1B6B8E41" wp14:editId="603B6E09">
            <wp:simplePos x="0" y="0"/>
            <wp:positionH relativeFrom="margin">
              <wp:align>center</wp:align>
            </wp:positionH>
            <wp:positionV relativeFrom="paragraph">
              <wp:posOffset>641985</wp:posOffset>
            </wp:positionV>
            <wp:extent cx="3875405" cy="605155"/>
            <wp:effectExtent l="0" t="0" r="0" b="4445"/>
            <wp:wrapTopAndBottom/>
            <wp:docPr id="1713071044"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71044" name="Hình ảnh 1" descr="Ảnh có chứa văn bản, ảnh chụp màn hình, Phông chữ, hàng&#10;&#10;Nội dung do AI tạo ra có thể không chính xác."/>
                    <pic:cNvPicPr>
                      <a:picLocks noChangeAspect="1"/>
                    </pic:cNvPicPr>
                  </pic:nvPicPr>
                  <pic:blipFill>
                    <a:blip r:embed="rId42"/>
                    <a:stretch>
                      <a:fillRect/>
                    </a:stretch>
                  </pic:blipFill>
                  <pic:spPr>
                    <a:xfrm>
                      <a:off x="0" y="0"/>
                      <a:ext cx="3875405" cy="605155"/>
                    </a:xfrm>
                    <a:prstGeom prst="rect">
                      <a:avLst/>
                    </a:prstGeom>
                  </pic:spPr>
                </pic:pic>
              </a:graphicData>
            </a:graphic>
            <wp14:sizeRelH relativeFrom="page">
              <wp14:pctWidth>0</wp14:pctWidth>
            </wp14:sizeRelH>
            <wp14:sizeRelV relativeFrom="page">
              <wp14:pctHeight>0</wp14:pctHeight>
            </wp14:sizeRelV>
          </wp:anchor>
        </w:drawing>
      </w:r>
      <w:r>
        <w:rPr>
          <w:lang w:val="vi-VN"/>
        </w:rPr>
        <w:t>Dưới đây là kết quả hiển thị sau khi thực hiện lệnh chèn, chèn 1 dòng với dữ liệu có mã nhóm là ‘NC05’, tên nhóm là ‘Nhóm Dữ liệu Đám mây’ thuộc phòng ‘P2’:</w:t>
      </w:r>
    </w:p>
    <w:p w14:paraId="6B7B30A7" w14:textId="42FE1716" w:rsidR="00E8744B" w:rsidRPr="007D33F4" w:rsidRDefault="00E8744B">
      <w:pPr>
        <w:keepNext/>
        <w:ind w:firstLine="0"/>
        <w:jc w:val="center"/>
        <w:rPr>
          <w:lang w:val="vi-VN"/>
        </w:rPr>
      </w:pPr>
    </w:p>
    <w:p w14:paraId="7006700D" w14:textId="77777777" w:rsidR="00E8744B" w:rsidRDefault="00000000">
      <w:pPr>
        <w:pStyle w:val="Chuthich"/>
        <w:rPr>
          <w:lang w:val="vi-VN"/>
        </w:rPr>
      </w:pPr>
      <w:bookmarkStart w:id="109" w:name="_Toc215061803"/>
      <w:r w:rsidRPr="00A25F6C">
        <w:rPr>
          <w:lang w:val="vi-VN"/>
        </w:rPr>
        <w:t xml:space="preserve">Hình </w:t>
      </w:r>
      <w:r>
        <w:fldChar w:fldCharType="begin"/>
      </w:r>
      <w:r w:rsidRPr="00A25F6C">
        <w:rPr>
          <w:lang w:val="vi-VN"/>
        </w:rPr>
        <w:instrText xml:space="preserve"> SEQ Hình \* ARABIC </w:instrText>
      </w:r>
      <w:r>
        <w:fldChar w:fldCharType="separate"/>
      </w:r>
      <w:r w:rsidRPr="00A25F6C">
        <w:rPr>
          <w:lang w:val="vi-VN"/>
        </w:rPr>
        <w:t>24</w:t>
      </w:r>
      <w:r>
        <w:fldChar w:fldCharType="end"/>
      </w:r>
      <w:r>
        <w:rPr>
          <w:lang w:val="vi-VN"/>
        </w:rPr>
        <w:t>. Kết quả sau khi thực hiện lệnh chèn</w:t>
      </w:r>
      <w:bookmarkEnd w:id="109"/>
    </w:p>
    <w:p w14:paraId="42058674" w14:textId="77777777" w:rsidR="00E8744B" w:rsidRDefault="00000000">
      <w:pPr>
        <w:rPr>
          <w:lang w:val="vi-VN"/>
        </w:rPr>
      </w:pPr>
      <w:r>
        <w:rPr>
          <w:lang w:val="vi-VN"/>
        </w:rPr>
        <w:t>Dưới đây là kết quả hiển thị sau khi thực hiện lệnh cập nhật tên đề án của đề án có mã ‘DA001’ thành 'Phát hiện gian lận ngân hàng nâng cao':</w:t>
      </w:r>
    </w:p>
    <w:p w14:paraId="6903E0FC" w14:textId="77777777" w:rsidR="00E8744B" w:rsidRPr="00A25F6C" w:rsidRDefault="00000000">
      <w:pPr>
        <w:keepNext/>
        <w:ind w:firstLine="0"/>
        <w:jc w:val="center"/>
        <w:rPr>
          <w:lang w:val="vi-VN"/>
        </w:rPr>
      </w:pPr>
      <w:r>
        <w:rPr>
          <w:noProof/>
          <w:lang w:val="vi-VN"/>
        </w:rPr>
        <w:drawing>
          <wp:anchor distT="0" distB="0" distL="114300" distR="114300" simplePos="0" relativeHeight="251682816" behindDoc="0" locked="0" layoutInCell="1" allowOverlap="1" wp14:anchorId="2C679F70" wp14:editId="5CE1B835">
            <wp:simplePos x="0" y="0"/>
            <wp:positionH relativeFrom="margin">
              <wp:align>center</wp:align>
            </wp:positionH>
            <wp:positionV relativeFrom="paragraph">
              <wp:posOffset>-2009</wp:posOffset>
            </wp:positionV>
            <wp:extent cx="4319516" cy="500166"/>
            <wp:effectExtent l="0" t="0" r="5080" b="0"/>
            <wp:wrapTopAndBottom/>
            <wp:docPr id="406485695" name="Hình ảnh 1" descr="Ảnh có chứa văn bản, Phông chữ, h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85695" name="Hình ảnh 1" descr="Ảnh có chứa văn bản, Phông chữ, hàng, ảnh chụp màn hình&#10;&#10;Nội dung do AI tạo ra có thể không chính xác."/>
                    <pic:cNvPicPr>
                      <a:picLocks noChangeAspect="1"/>
                    </pic:cNvPicPr>
                  </pic:nvPicPr>
                  <pic:blipFill>
                    <a:blip r:embed="rId43"/>
                    <a:stretch>
                      <a:fillRect/>
                    </a:stretch>
                  </pic:blipFill>
                  <pic:spPr>
                    <a:xfrm>
                      <a:off x="0" y="0"/>
                      <a:ext cx="4319516" cy="500166"/>
                    </a:xfrm>
                    <a:prstGeom prst="rect">
                      <a:avLst/>
                    </a:prstGeom>
                  </pic:spPr>
                </pic:pic>
              </a:graphicData>
            </a:graphic>
            <wp14:sizeRelH relativeFrom="page">
              <wp14:pctWidth>0</wp14:pctWidth>
            </wp14:sizeRelH>
            <wp14:sizeRelV relativeFrom="page">
              <wp14:pctHeight>0</wp14:pctHeight>
            </wp14:sizeRelV>
          </wp:anchor>
        </w:drawing>
      </w:r>
    </w:p>
    <w:p w14:paraId="54DB2360" w14:textId="77777777" w:rsidR="00E8744B" w:rsidRDefault="00000000">
      <w:pPr>
        <w:pStyle w:val="Chuthich"/>
        <w:rPr>
          <w:lang w:val="vi-VN"/>
        </w:rPr>
      </w:pPr>
      <w:bookmarkStart w:id="110" w:name="_Toc215061804"/>
      <w:r w:rsidRPr="00A25F6C">
        <w:rPr>
          <w:lang w:val="vi-VN"/>
        </w:rPr>
        <w:t xml:space="preserve">Hình </w:t>
      </w:r>
      <w:r>
        <w:fldChar w:fldCharType="begin"/>
      </w:r>
      <w:r w:rsidRPr="00A25F6C">
        <w:rPr>
          <w:lang w:val="vi-VN"/>
        </w:rPr>
        <w:instrText xml:space="preserve"> SEQ Hình \* ARABIC </w:instrText>
      </w:r>
      <w:r>
        <w:fldChar w:fldCharType="separate"/>
      </w:r>
      <w:r w:rsidRPr="00A25F6C">
        <w:rPr>
          <w:lang w:val="vi-VN"/>
        </w:rPr>
        <w:t>25</w:t>
      </w:r>
      <w:r>
        <w:fldChar w:fldCharType="end"/>
      </w:r>
      <w:r>
        <w:rPr>
          <w:lang w:val="vi-VN"/>
        </w:rPr>
        <w:t>. Kết quả sau khi thực hiện lệnh cập nhật</w:t>
      </w:r>
      <w:bookmarkEnd w:id="110"/>
    </w:p>
    <w:p w14:paraId="75E8EF11" w14:textId="77777777" w:rsidR="00E8744B" w:rsidRDefault="00000000">
      <w:pPr>
        <w:rPr>
          <w:lang w:val="vi-VN"/>
        </w:rPr>
      </w:pPr>
      <w:r>
        <w:rPr>
          <w:lang w:val="vi-VN"/>
        </w:rPr>
        <w:lastRenderedPageBreak/>
        <w:t>Dưới đây là bảng tham gia và bảng nhân viên của Phòng P1 trước khi thực hiện lệnh xóa dữ liệu:</w:t>
      </w:r>
    </w:p>
    <w:p w14:paraId="04284D2D" w14:textId="77777777" w:rsidR="00E8744B" w:rsidRPr="00A25F6C" w:rsidRDefault="00000000">
      <w:pPr>
        <w:keepNext/>
        <w:ind w:firstLine="0"/>
        <w:jc w:val="center"/>
        <w:rPr>
          <w:lang w:val="vi-VN"/>
        </w:rPr>
      </w:pPr>
      <w:r>
        <w:rPr>
          <w:noProof/>
          <w:lang w:val="vi-VN"/>
        </w:rPr>
        <w:drawing>
          <wp:anchor distT="0" distB="0" distL="114300" distR="114300" simplePos="0" relativeHeight="251683840" behindDoc="0" locked="0" layoutInCell="1" allowOverlap="1" wp14:anchorId="5690A1AB" wp14:editId="59885F54">
            <wp:simplePos x="0" y="0"/>
            <wp:positionH relativeFrom="margin">
              <wp:align>center</wp:align>
            </wp:positionH>
            <wp:positionV relativeFrom="paragraph">
              <wp:posOffset>1782</wp:posOffset>
            </wp:positionV>
            <wp:extent cx="3467100" cy="552450"/>
            <wp:effectExtent l="0" t="0" r="0" b="0"/>
            <wp:wrapTopAndBottom/>
            <wp:docPr id="214768293"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68293" name="Hình ảnh 1" descr="Ảnh có chứa văn bản, ảnh chụp màn hình, Phông chữ, hàng&#10;&#10;Nội dung do AI tạo ra có thể không chính xác."/>
                    <pic:cNvPicPr>
                      <a:picLocks noChangeAspect="1"/>
                    </pic:cNvPicPr>
                  </pic:nvPicPr>
                  <pic:blipFill>
                    <a:blip r:embed="rId44"/>
                    <a:stretch>
                      <a:fillRect/>
                    </a:stretch>
                  </pic:blipFill>
                  <pic:spPr>
                    <a:xfrm>
                      <a:off x="0" y="0"/>
                      <a:ext cx="3467100" cy="552450"/>
                    </a:xfrm>
                    <a:prstGeom prst="rect">
                      <a:avLst/>
                    </a:prstGeom>
                  </pic:spPr>
                </pic:pic>
              </a:graphicData>
            </a:graphic>
            <wp14:sizeRelH relativeFrom="page">
              <wp14:pctWidth>0</wp14:pctWidth>
            </wp14:sizeRelH>
            <wp14:sizeRelV relativeFrom="page">
              <wp14:pctHeight>0</wp14:pctHeight>
            </wp14:sizeRelV>
          </wp:anchor>
        </w:drawing>
      </w:r>
    </w:p>
    <w:p w14:paraId="19255D57" w14:textId="77777777" w:rsidR="00E8744B" w:rsidRDefault="00000000">
      <w:pPr>
        <w:pStyle w:val="Chuthich"/>
        <w:rPr>
          <w:lang w:val="vi-VN"/>
        </w:rPr>
      </w:pPr>
      <w:bookmarkStart w:id="111" w:name="_Toc215061805"/>
      <w:r w:rsidRPr="00A25F6C">
        <w:rPr>
          <w:lang w:val="vi-VN"/>
        </w:rPr>
        <w:t xml:space="preserve">Hình </w:t>
      </w:r>
      <w:r>
        <w:fldChar w:fldCharType="begin"/>
      </w:r>
      <w:r w:rsidRPr="00A25F6C">
        <w:rPr>
          <w:lang w:val="vi-VN"/>
        </w:rPr>
        <w:instrText xml:space="preserve"> SEQ Hình \* ARABIC </w:instrText>
      </w:r>
      <w:r>
        <w:fldChar w:fldCharType="separate"/>
      </w:r>
      <w:r w:rsidRPr="00A25F6C">
        <w:rPr>
          <w:lang w:val="vi-VN"/>
        </w:rPr>
        <w:t>26</w:t>
      </w:r>
      <w:r>
        <w:fldChar w:fldCharType="end"/>
      </w:r>
      <w:r>
        <w:rPr>
          <w:lang w:val="vi-VN"/>
        </w:rPr>
        <w:t>. Bảng tham gia trước khi thực hiện lệnh xóa</w:t>
      </w:r>
      <w:bookmarkEnd w:id="111"/>
    </w:p>
    <w:p w14:paraId="497A899A" w14:textId="77777777" w:rsidR="00E8744B" w:rsidRPr="00A25F6C" w:rsidRDefault="00000000">
      <w:pPr>
        <w:keepNext/>
        <w:ind w:firstLine="0"/>
        <w:jc w:val="center"/>
        <w:rPr>
          <w:lang w:val="vi-VN"/>
        </w:rPr>
      </w:pPr>
      <w:r>
        <w:rPr>
          <w:noProof/>
          <w:lang w:val="vi-VN"/>
        </w:rPr>
        <w:drawing>
          <wp:anchor distT="0" distB="0" distL="114300" distR="114300" simplePos="0" relativeHeight="251684864" behindDoc="0" locked="0" layoutInCell="1" allowOverlap="1" wp14:anchorId="0AB296DF" wp14:editId="514C42D7">
            <wp:simplePos x="0" y="0"/>
            <wp:positionH relativeFrom="margin">
              <wp:align>center</wp:align>
            </wp:positionH>
            <wp:positionV relativeFrom="paragraph">
              <wp:posOffset>-1801</wp:posOffset>
            </wp:positionV>
            <wp:extent cx="4257675" cy="653415"/>
            <wp:effectExtent l="0" t="0" r="9525" b="0"/>
            <wp:wrapTopAndBottom/>
            <wp:docPr id="944312946"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12946" name="Hình ảnh 1" descr="Ảnh có chứa văn bản, ảnh chụp màn hình, Phông chữ, hàng&#10;&#10;Nội dung do AI tạo ra có thể không chính xác."/>
                    <pic:cNvPicPr>
                      <a:picLocks noChangeAspect="1"/>
                    </pic:cNvPicPr>
                  </pic:nvPicPr>
                  <pic:blipFill>
                    <a:blip r:embed="rId45"/>
                    <a:stretch>
                      <a:fillRect/>
                    </a:stretch>
                  </pic:blipFill>
                  <pic:spPr>
                    <a:xfrm>
                      <a:off x="0" y="0"/>
                      <a:ext cx="4257675" cy="653415"/>
                    </a:xfrm>
                    <a:prstGeom prst="rect">
                      <a:avLst/>
                    </a:prstGeom>
                  </pic:spPr>
                </pic:pic>
              </a:graphicData>
            </a:graphic>
            <wp14:sizeRelH relativeFrom="page">
              <wp14:pctWidth>0</wp14:pctWidth>
            </wp14:sizeRelH>
            <wp14:sizeRelV relativeFrom="page">
              <wp14:pctHeight>0</wp14:pctHeight>
            </wp14:sizeRelV>
          </wp:anchor>
        </w:drawing>
      </w:r>
    </w:p>
    <w:p w14:paraId="7CFDBF38" w14:textId="77777777" w:rsidR="00E8744B" w:rsidRDefault="00000000">
      <w:pPr>
        <w:pStyle w:val="Chuthich"/>
        <w:rPr>
          <w:lang w:val="vi-VN"/>
        </w:rPr>
      </w:pPr>
      <w:bookmarkStart w:id="112" w:name="_Toc215061806"/>
      <w:r w:rsidRPr="00A25F6C">
        <w:rPr>
          <w:lang w:val="vi-VN"/>
        </w:rPr>
        <w:t xml:space="preserve">Hình </w:t>
      </w:r>
      <w:r>
        <w:fldChar w:fldCharType="begin"/>
      </w:r>
      <w:r w:rsidRPr="00A25F6C">
        <w:rPr>
          <w:lang w:val="vi-VN"/>
        </w:rPr>
        <w:instrText xml:space="preserve"> SEQ Hình \* ARABIC </w:instrText>
      </w:r>
      <w:r>
        <w:fldChar w:fldCharType="separate"/>
      </w:r>
      <w:r w:rsidRPr="00A25F6C">
        <w:rPr>
          <w:lang w:val="vi-VN"/>
        </w:rPr>
        <w:t>27</w:t>
      </w:r>
      <w:r>
        <w:fldChar w:fldCharType="end"/>
      </w:r>
      <w:r>
        <w:rPr>
          <w:lang w:val="vi-VN"/>
        </w:rPr>
        <w:t>. Bảng nhân viên trước khi thực hiện lệnh xóa</w:t>
      </w:r>
      <w:bookmarkEnd w:id="112"/>
    </w:p>
    <w:p w14:paraId="2D9DC53A" w14:textId="77777777" w:rsidR="00E8744B" w:rsidRDefault="00000000">
      <w:pPr>
        <w:rPr>
          <w:lang w:val="vi-VN"/>
        </w:rPr>
      </w:pPr>
      <w:r>
        <w:rPr>
          <w:lang w:val="vi-VN"/>
        </w:rPr>
        <w:t>Dưới đây là bảng tham gia và bảng nhân viên của Phòng P1 sau khi thực hiện lệnh xóa dữ liệu:</w:t>
      </w:r>
    </w:p>
    <w:p w14:paraId="18A3FB8B" w14:textId="77777777" w:rsidR="00E8744B" w:rsidRPr="00A25F6C" w:rsidRDefault="00000000">
      <w:pPr>
        <w:keepNext/>
        <w:ind w:firstLine="0"/>
        <w:jc w:val="center"/>
        <w:rPr>
          <w:lang w:val="vi-VN"/>
        </w:rPr>
      </w:pPr>
      <w:r>
        <w:rPr>
          <w:noProof/>
          <w:lang w:val="vi-VN"/>
        </w:rPr>
        <w:drawing>
          <wp:anchor distT="0" distB="0" distL="114300" distR="114300" simplePos="0" relativeHeight="251685888" behindDoc="0" locked="0" layoutInCell="1" allowOverlap="1" wp14:anchorId="7D2A6EFE" wp14:editId="6C32B494">
            <wp:simplePos x="0" y="0"/>
            <wp:positionH relativeFrom="margin">
              <wp:align>center</wp:align>
            </wp:positionH>
            <wp:positionV relativeFrom="paragraph">
              <wp:posOffset>389</wp:posOffset>
            </wp:positionV>
            <wp:extent cx="3514725" cy="381000"/>
            <wp:effectExtent l="0" t="0" r="9525" b="0"/>
            <wp:wrapTopAndBottom/>
            <wp:docPr id="2091001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0103" name="Hình ảnh 1"/>
                    <pic:cNvPicPr>
                      <a:picLocks noChangeAspect="1"/>
                    </pic:cNvPicPr>
                  </pic:nvPicPr>
                  <pic:blipFill>
                    <a:blip r:embed="rId46"/>
                    <a:stretch>
                      <a:fillRect/>
                    </a:stretch>
                  </pic:blipFill>
                  <pic:spPr>
                    <a:xfrm>
                      <a:off x="0" y="0"/>
                      <a:ext cx="3514725" cy="381000"/>
                    </a:xfrm>
                    <a:prstGeom prst="rect">
                      <a:avLst/>
                    </a:prstGeom>
                  </pic:spPr>
                </pic:pic>
              </a:graphicData>
            </a:graphic>
            <wp14:sizeRelH relativeFrom="page">
              <wp14:pctWidth>0</wp14:pctWidth>
            </wp14:sizeRelH>
            <wp14:sizeRelV relativeFrom="page">
              <wp14:pctHeight>0</wp14:pctHeight>
            </wp14:sizeRelV>
          </wp:anchor>
        </w:drawing>
      </w:r>
    </w:p>
    <w:p w14:paraId="65F5C32F" w14:textId="77777777" w:rsidR="00E8744B" w:rsidRDefault="00000000">
      <w:pPr>
        <w:pStyle w:val="Chuthich"/>
        <w:rPr>
          <w:lang w:val="vi-VN"/>
        </w:rPr>
      </w:pPr>
      <w:bookmarkStart w:id="113" w:name="_Toc215061807"/>
      <w:r w:rsidRPr="00A25F6C">
        <w:rPr>
          <w:lang w:val="vi-VN"/>
        </w:rPr>
        <w:t xml:space="preserve">Hình </w:t>
      </w:r>
      <w:r>
        <w:fldChar w:fldCharType="begin"/>
      </w:r>
      <w:r w:rsidRPr="00A25F6C">
        <w:rPr>
          <w:lang w:val="vi-VN"/>
        </w:rPr>
        <w:instrText xml:space="preserve"> SEQ Hình \* ARABIC </w:instrText>
      </w:r>
      <w:r>
        <w:fldChar w:fldCharType="separate"/>
      </w:r>
      <w:r w:rsidRPr="00A25F6C">
        <w:rPr>
          <w:lang w:val="vi-VN"/>
        </w:rPr>
        <w:t>28</w:t>
      </w:r>
      <w:r>
        <w:fldChar w:fldCharType="end"/>
      </w:r>
      <w:r>
        <w:rPr>
          <w:lang w:val="vi-VN"/>
        </w:rPr>
        <w:t>. Bảng tham gia sau khi thực hiện lệnh xóa</w:t>
      </w:r>
      <w:bookmarkEnd w:id="113"/>
    </w:p>
    <w:p w14:paraId="204DCB0D" w14:textId="77777777" w:rsidR="00E8744B" w:rsidRPr="00A25F6C" w:rsidRDefault="00000000">
      <w:pPr>
        <w:keepNext/>
        <w:ind w:firstLine="0"/>
        <w:jc w:val="center"/>
        <w:rPr>
          <w:lang w:val="vi-VN"/>
        </w:rPr>
      </w:pPr>
      <w:r>
        <w:rPr>
          <w:noProof/>
          <w:lang w:val="vi-VN"/>
        </w:rPr>
        <w:drawing>
          <wp:anchor distT="0" distB="0" distL="114300" distR="114300" simplePos="0" relativeHeight="251686912" behindDoc="0" locked="0" layoutInCell="1" allowOverlap="1" wp14:anchorId="3A537052" wp14:editId="488C9ABF">
            <wp:simplePos x="0" y="0"/>
            <wp:positionH relativeFrom="margin">
              <wp:align>center</wp:align>
            </wp:positionH>
            <wp:positionV relativeFrom="paragraph">
              <wp:posOffset>-1071</wp:posOffset>
            </wp:positionV>
            <wp:extent cx="4095750" cy="500380"/>
            <wp:effectExtent l="0" t="0" r="0" b="0"/>
            <wp:wrapTopAndBottom/>
            <wp:docPr id="81584397"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4397" name="Hình ảnh 1" descr="Ảnh có chứa văn bản, ảnh chụp màn hình, Phông chữ, hàng&#10;&#10;Nội dung do AI tạo ra có thể không chính xác."/>
                    <pic:cNvPicPr>
                      <a:picLocks noChangeAspect="1"/>
                    </pic:cNvPicPr>
                  </pic:nvPicPr>
                  <pic:blipFill>
                    <a:blip r:embed="rId47"/>
                    <a:stretch>
                      <a:fillRect/>
                    </a:stretch>
                  </pic:blipFill>
                  <pic:spPr>
                    <a:xfrm>
                      <a:off x="0" y="0"/>
                      <a:ext cx="4095750" cy="500380"/>
                    </a:xfrm>
                    <a:prstGeom prst="rect">
                      <a:avLst/>
                    </a:prstGeom>
                  </pic:spPr>
                </pic:pic>
              </a:graphicData>
            </a:graphic>
            <wp14:sizeRelH relativeFrom="page">
              <wp14:pctWidth>0</wp14:pctWidth>
            </wp14:sizeRelH>
            <wp14:sizeRelV relativeFrom="page">
              <wp14:pctHeight>0</wp14:pctHeight>
            </wp14:sizeRelV>
          </wp:anchor>
        </w:drawing>
      </w:r>
    </w:p>
    <w:p w14:paraId="6373778E" w14:textId="77777777" w:rsidR="00E8744B" w:rsidRDefault="00000000">
      <w:pPr>
        <w:pStyle w:val="Chuthich"/>
        <w:rPr>
          <w:lang w:val="vi-VN"/>
        </w:rPr>
      </w:pPr>
      <w:bookmarkStart w:id="114" w:name="_Toc215061808"/>
      <w:r w:rsidRPr="00A25F6C">
        <w:rPr>
          <w:lang w:val="vi-VN"/>
        </w:rPr>
        <w:t xml:space="preserve">Hình </w:t>
      </w:r>
      <w:r>
        <w:fldChar w:fldCharType="begin"/>
      </w:r>
      <w:r w:rsidRPr="00A25F6C">
        <w:rPr>
          <w:lang w:val="vi-VN"/>
        </w:rPr>
        <w:instrText xml:space="preserve"> SEQ Hình \* ARABIC </w:instrText>
      </w:r>
      <w:r>
        <w:fldChar w:fldCharType="separate"/>
      </w:r>
      <w:r w:rsidRPr="00A25F6C">
        <w:rPr>
          <w:lang w:val="vi-VN"/>
        </w:rPr>
        <w:t>29</w:t>
      </w:r>
      <w:r>
        <w:fldChar w:fldCharType="end"/>
      </w:r>
      <w:r>
        <w:rPr>
          <w:lang w:val="vi-VN"/>
        </w:rPr>
        <w:t>. Bảng nhân viên sau khi thực hiện lệnh xóa</w:t>
      </w:r>
      <w:bookmarkEnd w:id="114"/>
    </w:p>
    <w:p w14:paraId="5FBE6783" w14:textId="77777777" w:rsidR="00E8744B" w:rsidRDefault="00000000">
      <w:pPr>
        <w:rPr>
          <w:lang w:val="vi-VN"/>
        </w:rPr>
      </w:pPr>
      <w:r>
        <w:rPr>
          <w:lang w:val="vi-VN"/>
        </w:rPr>
        <w:t>Sau đây là kết quả thực hiện truy vấn JOIN đơn giản: "Lấy danh sách tất cả nhân viên và tên nhóm của họ".</w:t>
      </w:r>
    </w:p>
    <w:p w14:paraId="26960022" w14:textId="77777777" w:rsidR="00E8744B" w:rsidRDefault="00000000">
      <w:pPr>
        <w:rPr>
          <w:lang w:val="vi-VN"/>
        </w:rPr>
      </w:pPr>
      <w:r>
        <w:rPr>
          <w:lang w:val="vi-VN"/>
        </w:rPr>
        <w:t>Mức 1: Trong suốt Phân mảnh (Dùng View)</w:t>
      </w:r>
    </w:p>
    <w:p w14:paraId="638FCF46" w14:textId="77777777" w:rsidR="00E8744B" w:rsidRDefault="00000000">
      <w:pPr>
        <w:keepNext/>
        <w:ind w:firstLine="0"/>
        <w:jc w:val="center"/>
      </w:pPr>
      <w:r>
        <w:rPr>
          <w:noProof/>
          <w:lang w:val="vi-VN"/>
        </w:rPr>
        <w:drawing>
          <wp:anchor distT="0" distB="0" distL="114300" distR="114300" simplePos="0" relativeHeight="251687936" behindDoc="0" locked="0" layoutInCell="1" allowOverlap="1" wp14:anchorId="20F6D854" wp14:editId="5A5B3309">
            <wp:simplePos x="0" y="0"/>
            <wp:positionH relativeFrom="margin">
              <wp:align>center</wp:align>
            </wp:positionH>
            <wp:positionV relativeFrom="paragraph">
              <wp:posOffset>-2445</wp:posOffset>
            </wp:positionV>
            <wp:extent cx="3810000" cy="869950"/>
            <wp:effectExtent l="0" t="0" r="0" b="6350"/>
            <wp:wrapTopAndBottom/>
            <wp:docPr id="1343216145"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16145" name="Hình ảnh 1" descr="Ảnh có chứa văn bản, ảnh chụp màn hình, Phông chữ, hàng&#10;&#10;Nội dung do AI tạo ra có thể không chính xác."/>
                    <pic:cNvPicPr>
                      <a:picLocks noChangeAspect="1"/>
                    </pic:cNvPicPr>
                  </pic:nvPicPr>
                  <pic:blipFill>
                    <a:blip r:embed="rId48"/>
                    <a:stretch>
                      <a:fillRect/>
                    </a:stretch>
                  </pic:blipFill>
                  <pic:spPr>
                    <a:xfrm>
                      <a:off x="0" y="0"/>
                      <a:ext cx="3810000" cy="869950"/>
                    </a:xfrm>
                    <a:prstGeom prst="rect">
                      <a:avLst/>
                    </a:prstGeom>
                  </pic:spPr>
                </pic:pic>
              </a:graphicData>
            </a:graphic>
            <wp14:sizeRelH relativeFrom="page">
              <wp14:pctWidth>0</wp14:pctWidth>
            </wp14:sizeRelH>
            <wp14:sizeRelV relativeFrom="page">
              <wp14:pctHeight>0</wp14:pctHeight>
            </wp14:sizeRelV>
          </wp:anchor>
        </w:drawing>
      </w:r>
    </w:p>
    <w:p w14:paraId="1F0F8FBE" w14:textId="77777777" w:rsidR="00E8744B" w:rsidRDefault="00000000">
      <w:pPr>
        <w:pStyle w:val="Chuthich"/>
        <w:rPr>
          <w:lang w:val="vi-VN"/>
        </w:rPr>
      </w:pPr>
      <w:bookmarkStart w:id="115" w:name="_Toc215061809"/>
      <w:r>
        <w:t xml:space="preserve">Hình </w:t>
      </w:r>
      <w:r>
        <w:fldChar w:fldCharType="begin"/>
      </w:r>
      <w:r>
        <w:instrText xml:space="preserve"> SEQ Hình \* ARABIC </w:instrText>
      </w:r>
      <w:r>
        <w:fldChar w:fldCharType="separate"/>
      </w:r>
      <w:r>
        <w:t>30</w:t>
      </w:r>
      <w:r>
        <w:fldChar w:fldCharType="end"/>
      </w:r>
      <w:r>
        <w:rPr>
          <w:lang w:val="vi-VN"/>
        </w:rPr>
        <w:t>. Kết quả sử dụng View lấy danh sách Nhân viên</w:t>
      </w:r>
      <w:bookmarkEnd w:id="115"/>
    </w:p>
    <w:p w14:paraId="330A214C" w14:textId="77777777" w:rsidR="00E8744B" w:rsidRDefault="00000000">
      <w:pPr>
        <w:rPr>
          <w:lang w:val="vi-VN"/>
        </w:rPr>
      </w:pPr>
      <w:r>
        <w:rPr>
          <w:lang w:val="vi-VN"/>
        </w:rPr>
        <w:lastRenderedPageBreak/>
        <w:t>Mức 2: Trong suốt Vị trí (Dùng Link Server)</w:t>
      </w:r>
    </w:p>
    <w:p w14:paraId="26AC4012" w14:textId="77777777" w:rsidR="00E8744B" w:rsidRDefault="00000000">
      <w:pPr>
        <w:keepNext/>
        <w:ind w:firstLine="0"/>
        <w:jc w:val="center"/>
      </w:pPr>
      <w:r>
        <w:rPr>
          <w:noProof/>
          <w:lang w:val="vi-VN"/>
        </w:rPr>
        <w:drawing>
          <wp:anchor distT="0" distB="0" distL="114300" distR="114300" simplePos="0" relativeHeight="251688960" behindDoc="0" locked="0" layoutInCell="1" allowOverlap="1" wp14:anchorId="008AA4E2" wp14:editId="1CD03DFB">
            <wp:simplePos x="0" y="0"/>
            <wp:positionH relativeFrom="margin">
              <wp:align>center</wp:align>
            </wp:positionH>
            <wp:positionV relativeFrom="paragraph">
              <wp:posOffset>294</wp:posOffset>
            </wp:positionV>
            <wp:extent cx="3752850" cy="859155"/>
            <wp:effectExtent l="0" t="0" r="0" b="0"/>
            <wp:wrapTopAndBottom/>
            <wp:docPr id="1481372750"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72750" name="Hình ảnh 1" descr="Ảnh có chứa văn bản, ảnh chụp màn hình, Phông chữ, hàng&#10;&#10;Nội dung do AI tạo ra có thể không chính xác."/>
                    <pic:cNvPicPr>
                      <a:picLocks noChangeAspect="1"/>
                    </pic:cNvPicPr>
                  </pic:nvPicPr>
                  <pic:blipFill>
                    <a:blip r:embed="rId49"/>
                    <a:stretch>
                      <a:fillRect/>
                    </a:stretch>
                  </pic:blipFill>
                  <pic:spPr>
                    <a:xfrm>
                      <a:off x="0" y="0"/>
                      <a:ext cx="3752850" cy="859155"/>
                    </a:xfrm>
                    <a:prstGeom prst="rect">
                      <a:avLst/>
                    </a:prstGeom>
                  </pic:spPr>
                </pic:pic>
              </a:graphicData>
            </a:graphic>
            <wp14:sizeRelH relativeFrom="page">
              <wp14:pctWidth>0</wp14:pctWidth>
            </wp14:sizeRelH>
            <wp14:sizeRelV relativeFrom="page">
              <wp14:pctHeight>0</wp14:pctHeight>
            </wp14:sizeRelV>
          </wp:anchor>
        </w:drawing>
      </w:r>
    </w:p>
    <w:p w14:paraId="3922B5C0" w14:textId="77777777" w:rsidR="00E8744B" w:rsidRDefault="00000000">
      <w:pPr>
        <w:pStyle w:val="Chuthich"/>
        <w:rPr>
          <w:lang w:val="vi-VN"/>
        </w:rPr>
      </w:pPr>
      <w:bookmarkStart w:id="116" w:name="_Toc215061810"/>
      <w:r>
        <w:t xml:space="preserve">Hình </w:t>
      </w:r>
      <w:r>
        <w:fldChar w:fldCharType="begin"/>
      </w:r>
      <w:r>
        <w:instrText xml:space="preserve"> SEQ Hình \* ARABIC </w:instrText>
      </w:r>
      <w:r>
        <w:fldChar w:fldCharType="separate"/>
      </w:r>
      <w:r>
        <w:t>31</w:t>
      </w:r>
      <w:r>
        <w:fldChar w:fldCharType="end"/>
      </w:r>
      <w:r>
        <w:rPr>
          <w:lang w:val="vi-VN"/>
        </w:rPr>
        <w:t>. Kết quả sử dụng UNION ALL lấy danh sách Nhân viên</w:t>
      </w:r>
      <w:bookmarkEnd w:id="116"/>
    </w:p>
    <w:p w14:paraId="03A35DF8" w14:textId="77777777" w:rsidR="00E8744B" w:rsidRDefault="00000000">
      <w:pPr>
        <w:rPr>
          <w:lang w:val="vi-VN"/>
        </w:rPr>
      </w:pPr>
      <w:r>
        <w:rPr>
          <w:lang w:val="vi-VN"/>
        </w:rPr>
        <w:t>Sau đây là kết quả thực hiện truy vấn phức tạp hơn là truy vấn JOIN chéo phân mảnh: "Tìm tên các nhân viên thuộc Phòng P2 và tên các đề án thuộc Phòng P1 mà họ tham gia."</w:t>
      </w:r>
    </w:p>
    <w:p w14:paraId="2D58B70E" w14:textId="77777777" w:rsidR="00E8744B" w:rsidRDefault="00000000">
      <w:pPr>
        <w:rPr>
          <w:lang w:val="vi-VN"/>
        </w:rPr>
      </w:pPr>
      <w:r>
        <w:rPr>
          <w:lang w:val="vi-VN"/>
        </w:rPr>
        <w:t>Mức 1: Trong suốt Phân mảnh (Dùng View)</w:t>
      </w:r>
    </w:p>
    <w:p w14:paraId="3F736442" w14:textId="77777777" w:rsidR="00E8744B" w:rsidRDefault="00000000">
      <w:pPr>
        <w:keepNext/>
        <w:ind w:firstLine="0"/>
        <w:jc w:val="center"/>
      </w:pPr>
      <w:r>
        <w:rPr>
          <w:noProof/>
          <w:lang w:val="vi-VN"/>
        </w:rPr>
        <w:drawing>
          <wp:anchor distT="0" distB="0" distL="114300" distR="114300" simplePos="0" relativeHeight="251689984" behindDoc="0" locked="0" layoutInCell="1" allowOverlap="1" wp14:anchorId="071B209C" wp14:editId="02EB3720">
            <wp:simplePos x="0" y="0"/>
            <wp:positionH relativeFrom="margin">
              <wp:align>center</wp:align>
            </wp:positionH>
            <wp:positionV relativeFrom="paragraph">
              <wp:posOffset>2663</wp:posOffset>
            </wp:positionV>
            <wp:extent cx="3305175" cy="561975"/>
            <wp:effectExtent l="0" t="0" r="9525" b="9525"/>
            <wp:wrapTopAndBottom/>
            <wp:docPr id="152020537"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0537" name="Hình ảnh 1" descr="Ảnh có chứa văn bản, ảnh chụp màn hình, Phông chữ, hàng&#10;&#10;Nội dung do AI tạo ra có thể không chính xác."/>
                    <pic:cNvPicPr>
                      <a:picLocks noChangeAspect="1"/>
                    </pic:cNvPicPr>
                  </pic:nvPicPr>
                  <pic:blipFill>
                    <a:blip r:embed="rId50"/>
                    <a:stretch>
                      <a:fillRect/>
                    </a:stretch>
                  </pic:blipFill>
                  <pic:spPr>
                    <a:xfrm>
                      <a:off x="0" y="0"/>
                      <a:ext cx="3305175" cy="561975"/>
                    </a:xfrm>
                    <a:prstGeom prst="rect">
                      <a:avLst/>
                    </a:prstGeom>
                  </pic:spPr>
                </pic:pic>
              </a:graphicData>
            </a:graphic>
            <wp14:sizeRelH relativeFrom="page">
              <wp14:pctWidth>0</wp14:pctWidth>
            </wp14:sizeRelH>
            <wp14:sizeRelV relativeFrom="page">
              <wp14:pctHeight>0</wp14:pctHeight>
            </wp14:sizeRelV>
          </wp:anchor>
        </w:drawing>
      </w:r>
    </w:p>
    <w:p w14:paraId="48DA1F74" w14:textId="77777777" w:rsidR="00E8744B" w:rsidRDefault="00000000">
      <w:pPr>
        <w:pStyle w:val="Chuthich"/>
        <w:rPr>
          <w:lang w:val="vi-VN"/>
        </w:rPr>
      </w:pPr>
      <w:bookmarkStart w:id="117" w:name="_Toc215061811"/>
      <w:r>
        <w:t xml:space="preserve">Hình </w:t>
      </w:r>
      <w:r>
        <w:fldChar w:fldCharType="begin"/>
      </w:r>
      <w:r>
        <w:instrText xml:space="preserve"> SEQ Hình \* ARABIC </w:instrText>
      </w:r>
      <w:r>
        <w:fldChar w:fldCharType="separate"/>
      </w:r>
      <w:r>
        <w:t>32</w:t>
      </w:r>
      <w:r>
        <w:fldChar w:fldCharType="end"/>
      </w:r>
      <w:r>
        <w:rPr>
          <w:lang w:val="vi-VN"/>
        </w:rPr>
        <w:t>. Kết quả sử dụng View lấy danh sách Nhân viên P2 và đề án P1 họ tham gia</w:t>
      </w:r>
      <w:bookmarkEnd w:id="117"/>
    </w:p>
    <w:p w14:paraId="72F5790F" w14:textId="77777777" w:rsidR="00E8744B" w:rsidRDefault="00000000">
      <w:pPr>
        <w:rPr>
          <w:lang w:val="vi-VN"/>
        </w:rPr>
      </w:pPr>
      <w:r>
        <w:rPr>
          <w:lang w:val="vi-VN"/>
        </w:rPr>
        <w:t>Mức 2: Trong suốt Vị trí (Dùng Link Server)</w:t>
      </w:r>
    </w:p>
    <w:p w14:paraId="4E321F12" w14:textId="77777777" w:rsidR="00E8744B" w:rsidRDefault="00000000">
      <w:pPr>
        <w:keepNext/>
        <w:ind w:firstLine="0"/>
        <w:jc w:val="center"/>
      </w:pPr>
      <w:r>
        <w:rPr>
          <w:noProof/>
          <w:lang w:val="vi-VN"/>
        </w:rPr>
        <w:drawing>
          <wp:anchor distT="0" distB="0" distL="114300" distR="114300" simplePos="0" relativeHeight="251691008" behindDoc="0" locked="0" layoutInCell="1" allowOverlap="1" wp14:anchorId="4B6E3A5C" wp14:editId="5D24AAD8">
            <wp:simplePos x="0" y="0"/>
            <wp:positionH relativeFrom="margin">
              <wp:align>center</wp:align>
            </wp:positionH>
            <wp:positionV relativeFrom="paragraph">
              <wp:posOffset>-417</wp:posOffset>
            </wp:positionV>
            <wp:extent cx="3305175" cy="542925"/>
            <wp:effectExtent l="0" t="0" r="9525" b="9525"/>
            <wp:wrapTopAndBottom/>
            <wp:docPr id="1427178401" name="Hình ảnh 1" descr="Ảnh có chứa văn bản, Phông chữ,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78401" name="Hình ảnh 1" descr="Ảnh có chứa văn bản, Phông chữ, ảnh chụp màn hình, hàng&#10;&#10;Nội dung do AI tạo ra có thể không chính xác."/>
                    <pic:cNvPicPr>
                      <a:picLocks noChangeAspect="1"/>
                    </pic:cNvPicPr>
                  </pic:nvPicPr>
                  <pic:blipFill>
                    <a:blip r:embed="rId51"/>
                    <a:stretch>
                      <a:fillRect/>
                    </a:stretch>
                  </pic:blipFill>
                  <pic:spPr>
                    <a:xfrm>
                      <a:off x="0" y="0"/>
                      <a:ext cx="3305175" cy="542925"/>
                    </a:xfrm>
                    <a:prstGeom prst="rect">
                      <a:avLst/>
                    </a:prstGeom>
                  </pic:spPr>
                </pic:pic>
              </a:graphicData>
            </a:graphic>
            <wp14:sizeRelH relativeFrom="page">
              <wp14:pctWidth>0</wp14:pctWidth>
            </wp14:sizeRelH>
            <wp14:sizeRelV relativeFrom="page">
              <wp14:pctHeight>0</wp14:pctHeight>
            </wp14:sizeRelV>
          </wp:anchor>
        </w:drawing>
      </w:r>
    </w:p>
    <w:p w14:paraId="73DEE1A8" w14:textId="77777777" w:rsidR="00E8744B" w:rsidRDefault="00000000">
      <w:pPr>
        <w:pStyle w:val="Chuthich"/>
        <w:rPr>
          <w:lang w:val="vi-VN"/>
        </w:rPr>
      </w:pPr>
      <w:bookmarkStart w:id="118" w:name="_Toc215061812"/>
      <w:r>
        <w:t xml:space="preserve">Hình </w:t>
      </w:r>
      <w:r>
        <w:fldChar w:fldCharType="begin"/>
      </w:r>
      <w:r>
        <w:instrText xml:space="preserve"> SEQ Hình \* ARABIC </w:instrText>
      </w:r>
      <w:r>
        <w:fldChar w:fldCharType="separate"/>
      </w:r>
      <w:r>
        <w:t>33</w:t>
      </w:r>
      <w:r>
        <w:fldChar w:fldCharType="end"/>
      </w:r>
      <w:r>
        <w:rPr>
          <w:lang w:val="vi-VN"/>
        </w:rPr>
        <w:t>. Kết quả sử dụng JOIN lấy danh sách Nhân viên P2 và đề án P1 họ tham gia</w:t>
      </w:r>
      <w:bookmarkEnd w:id="118"/>
    </w:p>
    <w:p w14:paraId="4883EE5B" w14:textId="77777777" w:rsidR="00E8744B" w:rsidRDefault="00000000">
      <w:pPr>
        <w:pStyle w:val="Kiu15"/>
      </w:pPr>
      <w:bookmarkStart w:id="119" w:name="_Toc215089185"/>
      <w:r>
        <w:t>Link/QR code demo.</w:t>
      </w:r>
      <w:bookmarkEnd w:id="119"/>
    </w:p>
    <w:p w14:paraId="085BEA82" w14:textId="77777777" w:rsidR="00E8744B" w:rsidRDefault="00000000">
      <w:pPr>
        <w:rPr>
          <w:lang w:val="vi-VN"/>
        </w:rPr>
      </w:pPr>
      <w:r w:rsidRPr="00781615">
        <w:rPr>
          <w:lang w:val="vi-VN"/>
        </w:rPr>
        <w:t>Dưới đây là link demo Windows Form trình bày Cơ Sở Dữ Liệu Phân Tán cho hệ thống quản lý đề án:</w:t>
      </w:r>
    </w:p>
    <w:p w14:paraId="494041B6" w14:textId="77777777" w:rsidR="00E8744B" w:rsidRDefault="00E8744B">
      <w:pPr>
        <w:ind w:firstLine="0"/>
        <w:rPr>
          <w:lang w:val="vi-VN"/>
        </w:rPr>
        <w:sectPr w:rsidR="00E8744B">
          <w:headerReference w:type="default" r:id="rId52"/>
          <w:pgSz w:w="11906" w:h="16838"/>
          <w:pgMar w:top="1699" w:right="1138" w:bottom="1699" w:left="1987" w:header="1282" w:footer="1282" w:gutter="0"/>
          <w:cols w:space="720"/>
          <w:docGrid w:linePitch="360"/>
        </w:sectPr>
      </w:pPr>
      <w:hyperlink r:id="rId53" w:history="1">
        <w:r>
          <w:rPr>
            <w:rStyle w:val="FollowedHyperlink"/>
            <w:lang w:val="vi-VN"/>
          </w:rPr>
          <w:t xml:space="preserve">Video Demo Windows Form </w:t>
        </w:r>
      </w:hyperlink>
    </w:p>
    <w:p w14:paraId="4125BDB5" w14:textId="77777777" w:rsidR="00E8744B" w:rsidRDefault="00000000">
      <w:pPr>
        <w:pStyle w:val="u1"/>
        <w:rPr>
          <w:lang w:val="vi-VN"/>
        </w:rPr>
      </w:pPr>
      <w:bookmarkStart w:id="120" w:name="_Toc215089186"/>
      <w:r>
        <w:rPr>
          <w:lang w:val="vi-VN"/>
        </w:rPr>
        <w:lastRenderedPageBreak/>
        <w:t>KẾT LUẬN</w:t>
      </w:r>
      <w:bookmarkEnd w:id="120"/>
    </w:p>
    <w:p w14:paraId="5FEB9362" w14:textId="77777777" w:rsidR="00E8744B" w:rsidRDefault="00000000">
      <w:pPr>
        <w:pStyle w:val="Kiu5"/>
      </w:pPr>
      <w:bookmarkStart w:id="121" w:name="_Toc1807012707"/>
      <w:bookmarkStart w:id="122" w:name="_Toc215089187"/>
      <w:r>
        <w:t>Kết quả đạt được so với mục tiêu</w:t>
      </w:r>
      <w:bookmarkEnd w:id="121"/>
      <w:bookmarkEnd w:id="122"/>
    </w:p>
    <w:p w14:paraId="6B81ED24" w14:textId="77777777" w:rsidR="00E8744B" w:rsidRPr="00781615" w:rsidRDefault="00000000">
      <w:pPr>
        <w:rPr>
          <w:lang w:val="vi-VN"/>
        </w:rPr>
      </w:pPr>
      <w:r w:rsidRPr="00781615">
        <w:rPr>
          <w:lang w:val="vi-VN"/>
        </w:rPr>
        <w:t>Sau quá trình nghiên cứu và triển khai đề tài “Phân mảnh cơ sở dữ liệu phân tán cho hệ thống quản lý nhóm nghiên cứu”, nhóm đã hoàn thành đầy đủ các mục tiêu ban đầu đặt ra:</w:t>
      </w:r>
    </w:p>
    <w:p w14:paraId="72737669" w14:textId="77777777" w:rsidR="00E8744B" w:rsidRPr="00781615" w:rsidRDefault="00000000">
      <w:pPr>
        <w:rPr>
          <w:lang w:val="vi-VN"/>
        </w:rPr>
      </w:pPr>
      <w:r w:rsidRPr="00781615">
        <w:rPr>
          <w:lang w:val="vi-VN"/>
        </w:rPr>
        <w:t>Thiết kế lược đồ toàn cục cho hệ thống với 4 bảng: nhomnc, nhanvien, dean, thamgia, đảm bảo đầy đủ các ràng buộc khóa chính – khóa ngoại.</w:t>
      </w:r>
    </w:p>
    <w:p w14:paraId="52928F8E" w14:textId="77777777" w:rsidR="00E8744B" w:rsidRPr="00781615" w:rsidRDefault="00000000">
      <w:pPr>
        <w:rPr>
          <w:lang w:val="vi-VN"/>
        </w:rPr>
      </w:pPr>
      <w:r w:rsidRPr="00781615">
        <w:rPr>
          <w:lang w:val="vi-VN"/>
        </w:rPr>
        <w:t>Thực hiện phân mảnh ngang dữ liệu theo tiêu chí tênphòng (P1, P2) và phân mảnh dẫn xuất cho các bảng phụ thuộc.</w:t>
      </w:r>
    </w:p>
    <w:p w14:paraId="5B9A2CB3" w14:textId="77777777" w:rsidR="00E8744B" w:rsidRPr="00781615" w:rsidRDefault="00000000">
      <w:pPr>
        <w:rPr>
          <w:lang w:val="vi-VN"/>
        </w:rPr>
      </w:pPr>
      <w:r w:rsidRPr="00781615">
        <w:rPr>
          <w:lang w:val="vi-VN"/>
        </w:rPr>
        <w:t>Triển khai mô hình phân tán thực tế trên 3 máy chủ SQL Server, bao gồm: tạo CSDL cục bộ, cấu hình Replication, thiết lập Link Server.</w:t>
      </w:r>
    </w:p>
    <w:p w14:paraId="44B1C15E" w14:textId="77777777" w:rsidR="00E8744B" w:rsidRPr="00781615" w:rsidRDefault="00000000">
      <w:pPr>
        <w:rPr>
          <w:lang w:val="vi-VN"/>
        </w:rPr>
      </w:pPr>
      <w:r w:rsidRPr="00781615">
        <w:rPr>
          <w:lang w:val="vi-VN"/>
        </w:rPr>
        <w:t>Xây dựng các View toàn cục để thể hiện mức Trong suốt phân mảnh (Mức 1), cho phép truy vấn như hệ thống tập trung.</w:t>
      </w:r>
    </w:p>
    <w:p w14:paraId="72541407" w14:textId="77777777" w:rsidR="00E8744B" w:rsidRPr="00781615" w:rsidRDefault="00000000">
      <w:pPr>
        <w:rPr>
          <w:lang w:val="vi-VN"/>
        </w:rPr>
      </w:pPr>
      <w:r w:rsidRPr="00781615">
        <w:rPr>
          <w:lang w:val="vi-VN"/>
        </w:rPr>
        <w:t>Triển khai ứng dụng Client với các tính năng:</w:t>
      </w:r>
    </w:p>
    <w:p w14:paraId="1E914B6D" w14:textId="77777777" w:rsidR="00E8744B" w:rsidRPr="00781615" w:rsidRDefault="00000000">
      <w:pPr>
        <w:rPr>
          <w:lang w:val="vi-VN"/>
        </w:rPr>
      </w:pPr>
      <w:r w:rsidRPr="00781615">
        <w:rPr>
          <w:lang w:val="vi-VN"/>
        </w:rPr>
        <w:t>Hiển thị dữ liệu từ View toàn cục</w:t>
      </w:r>
    </w:p>
    <w:p w14:paraId="47076A3E" w14:textId="77777777" w:rsidR="00E8744B" w:rsidRPr="00781615" w:rsidRDefault="00000000">
      <w:pPr>
        <w:rPr>
          <w:lang w:val="vi-VN"/>
        </w:rPr>
      </w:pPr>
      <w:r w:rsidRPr="00781615">
        <w:rPr>
          <w:lang w:val="vi-VN"/>
        </w:rPr>
        <w:t>Thực hiện truy vấn phân tán mức 1 và mức 2</w:t>
      </w:r>
    </w:p>
    <w:p w14:paraId="0283979B" w14:textId="77777777" w:rsidR="00E8744B" w:rsidRPr="00781615" w:rsidRDefault="00000000">
      <w:pPr>
        <w:rPr>
          <w:lang w:val="vi-VN"/>
        </w:rPr>
      </w:pPr>
      <w:r w:rsidRPr="00781615">
        <w:rPr>
          <w:lang w:val="vi-VN"/>
        </w:rPr>
        <w:t>Chức năng thêm, xóa, sửa dữ liệu phân tán</w:t>
      </w:r>
    </w:p>
    <w:p w14:paraId="0D5BC8F0" w14:textId="77777777" w:rsidR="00E8744B" w:rsidRPr="00781615" w:rsidRDefault="00000000">
      <w:pPr>
        <w:rPr>
          <w:lang w:val="vi-VN"/>
        </w:rPr>
      </w:pPr>
      <w:r w:rsidRPr="00781615">
        <w:rPr>
          <w:lang w:val="vi-VN"/>
        </w:rPr>
        <w:t>Thực nghiệm các truy vấn phức tạp, bao gồm JOIN phân tán, JOIN chéo phân mảnh, cập nhật phân tán qua Link Server.</w:t>
      </w:r>
    </w:p>
    <w:p w14:paraId="15385870" w14:textId="77777777" w:rsidR="00E8744B" w:rsidRPr="00781615" w:rsidRDefault="00000000">
      <w:pPr>
        <w:rPr>
          <w:lang w:val="vi-VN"/>
        </w:rPr>
      </w:pPr>
      <w:r w:rsidRPr="00781615">
        <w:rPr>
          <w:lang w:val="vi-VN"/>
        </w:rPr>
        <w:t>Phân tích, minh họa kết quả thực nghiệm thông qua hình ảnh giao diện và dữ liệu.</w:t>
      </w:r>
    </w:p>
    <w:p w14:paraId="2DA5827A" w14:textId="77777777" w:rsidR="00E8744B" w:rsidRDefault="00000000">
      <w:pPr>
        <w:pStyle w:val="Kiu5"/>
      </w:pPr>
      <w:bookmarkStart w:id="123" w:name="_Toc215089188"/>
      <w:r>
        <w:t>Kết quả chưa đạt được</w:t>
      </w:r>
      <w:bookmarkEnd w:id="123"/>
    </w:p>
    <w:p w14:paraId="418B483B" w14:textId="77777777" w:rsidR="00E8744B" w:rsidRPr="00781615" w:rsidRDefault="00000000">
      <w:pPr>
        <w:rPr>
          <w:lang w:val="vi-VN"/>
        </w:rPr>
      </w:pPr>
      <w:r w:rsidRPr="00781615">
        <w:rPr>
          <w:lang w:val="vi-VN"/>
        </w:rPr>
        <w:t>Mặc dù đã hoàn thành phần lớn nội dung đề tài, nhóm vẫn còn một số điểm hạn chế sau:</w:t>
      </w:r>
    </w:p>
    <w:p w14:paraId="175EC4F8" w14:textId="77777777" w:rsidR="00E8744B" w:rsidRPr="00781615" w:rsidRDefault="00000000">
      <w:pPr>
        <w:rPr>
          <w:lang w:val="vi-VN"/>
        </w:rPr>
      </w:pPr>
      <w:r w:rsidRPr="00781615">
        <w:rPr>
          <w:lang w:val="vi-VN"/>
        </w:rPr>
        <w:lastRenderedPageBreak/>
        <w:t>Chưa triển khai các giao thức giao dịch phân tán (Two-Phase Commit – 2PC) để đảm bảo tính nhất quán tuyệt đối trong cập nhật đa site</w:t>
      </w:r>
    </w:p>
    <w:p w14:paraId="29B72727" w14:textId="77777777" w:rsidR="00E8744B" w:rsidRPr="00781615" w:rsidRDefault="00000000">
      <w:pPr>
        <w:rPr>
          <w:lang w:val="vi-VN"/>
        </w:rPr>
      </w:pPr>
      <w:r w:rsidRPr="00781615">
        <w:rPr>
          <w:lang w:val="vi-VN"/>
        </w:rPr>
        <w:t>Chưa xây dựng hệ thống Web Service trung gian mà ứng dụng Client kết nối trực tiếp với SQL Server, khiến mô hình chỉ ở mức 2-tier thay vì 3-tier.</w:t>
      </w:r>
    </w:p>
    <w:p w14:paraId="7265BA76" w14:textId="77777777" w:rsidR="00E8744B" w:rsidRPr="00781615" w:rsidRDefault="00000000">
      <w:pPr>
        <w:rPr>
          <w:lang w:val="vi-VN"/>
        </w:rPr>
      </w:pPr>
      <w:r w:rsidRPr="00781615">
        <w:rPr>
          <w:lang w:val="vi-VN"/>
        </w:rPr>
        <w:t>Chưa đánh giá hiệu năng hệ thống với dữ liệu lớn hoặc tải cao (stress test).</w:t>
      </w:r>
    </w:p>
    <w:p w14:paraId="43AF4305" w14:textId="77777777" w:rsidR="00E8744B" w:rsidRPr="00781615" w:rsidRDefault="00000000">
      <w:pPr>
        <w:rPr>
          <w:lang w:val="vi-VN"/>
        </w:rPr>
      </w:pPr>
      <w:r w:rsidRPr="00781615">
        <w:rPr>
          <w:lang w:val="vi-VN"/>
        </w:rPr>
        <w:t>Chưa mô phỏng lỗi mạng hoặc lỗi site để đánh giá độ ổn định và khả năng phục hồi của hệ thống phân tán.</w:t>
      </w:r>
    </w:p>
    <w:p w14:paraId="35AADDED" w14:textId="77777777" w:rsidR="00E8744B" w:rsidRDefault="00000000">
      <w:pPr>
        <w:rPr>
          <w:lang w:val="vi-VN"/>
        </w:rPr>
      </w:pPr>
      <w:r w:rsidRPr="00781615">
        <w:rPr>
          <w:lang w:val="vi-VN"/>
        </w:rPr>
        <w:t>Giao diện ứng dụng còn đơn giản, tập trung minh họa chức năng hơn là trải nghiệm người dùng.</w:t>
      </w:r>
    </w:p>
    <w:p w14:paraId="77108F08" w14:textId="77777777" w:rsidR="00E8744B" w:rsidRDefault="00000000">
      <w:pPr>
        <w:pStyle w:val="Kiu5"/>
      </w:pPr>
      <w:bookmarkStart w:id="124" w:name="_Toc630508345"/>
      <w:bookmarkStart w:id="125" w:name="_Toc215089189"/>
      <w:r>
        <w:t>Khả năng ứng dụng thực tế</w:t>
      </w:r>
      <w:bookmarkEnd w:id="124"/>
      <w:bookmarkEnd w:id="125"/>
    </w:p>
    <w:p w14:paraId="514C201D" w14:textId="77777777" w:rsidR="00E8744B" w:rsidRPr="00781615" w:rsidRDefault="00000000">
      <w:pPr>
        <w:rPr>
          <w:lang w:val="vi-VN"/>
        </w:rPr>
      </w:pPr>
      <w:r w:rsidRPr="00781615">
        <w:rPr>
          <w:lang w:val="vi-VN"/>
        </w:rPr>
        <w:t>Hệ thống quản lý phân tán trong đề tài có khả năng ứng dụng rất cao trong thực tế, đặc biệt với các tổ chức có cấu trúc đa phòng ban hoặc chi nhánh:</w:t>
      </w:r>
    </w:p>
    <w:p w14:paraId="7078DC43" w14:textId="77777777" w:rsidR="00E8744B" w:rsidRPr="00781615" w:rsidRDefault="00000000">
      <w:pPr>
        <w:rPr>
          <w:lang w:val="vi-VN"/>
        </w:rPr>
      </w:pPr>
      <w:r w:rsidRPr="00781615">
        <w:rPr>
          <w:lang w:val="vi-VN"/>
        </w:rPr>
        <w:t>Quản lý nhân sự – phòng ban – dự án trong các cơ sở nghiên cứu, công ty công nghệ hoặc trường đại học.</w:t>
      </w:r>
    </w:p>
    <w:p w14:paraId="67A6ED79" w14:textId="77777777" w:rsidR="00E8744B" w:rsidRPr="00781615" w:rsidRDefault="00000000">
      <w:pPr>
        <w:rPr>
          <w:lang w:val="vi-VN"/>
        </w:rPr>
      </w:pPr>
      <w:r w:rsidRPr="00781615">
        <w:rPr>
          <w:lang w:val="vi-VN"/>
        </w:rPr>
        <w:t>Chia tải cơ sở dữ liệu, giúp tăng tốc độ truy vấn tại từng phòng ban nhờ dữ liệu cục bộ.</w:t>
      </w:r>
    </w:p>
    <w:p w14:paraId="09F133F8" w14:textId="77777777" w:rsidR="00E8744B" w:rsidRPr="00781615" w:rsidRDefault="00000000">
      <w:pPr>
        <w:rPr>
          <w:lang w:val="vi-VN"/>
        </w:rPr>
      </w:pPr>
      <w:r w:rsidRPr="00781615">
        <w:rPr>
          <w:lang w:val="vi-VN"/>
        </w:rPr>
        <w:t>Tăng độ sẵn sàng dữ liệu thông qua Replication.</w:t>
      </w:r>
    </w:p>
    <w:p w14:paraId="056371FC" w14:textId="77777777" w:rsidR="00E8744B" w:rsidRDefault="00000000">
      <w:pPr>
        <w:rPr>
          <w:lang w:val="vi-VN"/>
        </w:rPr>
      </w:pPr>
      <w:r w:rsidRPr="00781615">
        <w:rPr>
          <w:lang w:val="vi-VN"/>
        </w:rPr>
        <w:t>Hỗ trợ truy vấn phân tán và liên thông dữ liệu giữa các đơn vị trong tổ chức.</w:t>
      </w:r>
    </w:p>
    <w:p w14:paraId="53188F90" w14:textId="77777777" w:rsidR="00E8744B" w:rsidRDefault="00000000">
      <w:pPr>
        <w:pStyle w:val="Kiu5"/>
      </w:pPr>
      <w:bookmarkStart w:id="126" w:name="_Toc215089190"/>
      <w:r>
        <w:t>Hướng phát triển và mở rộng trong tương lai</w:t>
      </w:r>
      <w:bookmarkEnd w:id="126"/>
    </w:p>
    <w:p w14:paraId="704857EF" w14:textId="77777777" w:rsidR="00E8744B" w:rsidRPr="00781615" w:rsidRDefault="00000000">
      <w:pPr>
        <w:rPr>
          <w:lang w:val="vi-VN"/>
        </w:rPr>
      </w:pPr>
      <w:r w:rsidRPr="00781615">
        <w:rPr>
          <w:lang w:val="vi-VN"/>
        </w:rPr>
        <w:t>Trong tương lai, nhóm có thể mở rộng đề tài theo các hướng sau:</w:t>
      </w:r>
    </w:p>
    <w:p w14:paraId="226256C0" w14:textId="77777777" w:rsidR="00E8744B" w:rsidRDefault="00000000">
      <w:pPr>
        <w:rPr>
          <w:lang w:val="en-AU"/>
        </w:rPr>
      </w:pPr>
      <w:r>
        <w:rPr>
          <w:lang w:val="en-AU"/>
        </w:rPr>
        <w:t>1.</w:t>
      </w:r>
      <w:r>
        <w:t>Hoàn thiện mô hình 3-tier</w:t>
      </w:r>
      <w:r>
        <w:rPr>
          <w:lang w:val="en-AU"/>
        </w:rPr>
        <w:t>:</w:t>
      </w:r>
    </w:p>
    <w:p w14:paraId="31A6BF05" w14:textId="77777777" w:rsidR="00E8744B" w:rsidRDefault="00000000">
      <w:r>
        <w:t>Xây dựng Web API / RESTful service</w:t>
      </w:r>
    </w:p>
    <w:p w14:paraId="64FAF04A" w14:textId="77777777" w:rsidR="00E8744B" w:rsidRDefault="00000000">
      <w:r>
        <w:t>Ứng dụng Client chỉ kết nối đến API thay vì kết nối trực tiếp SQL Server</w:t>
      </w:r>
    </w:p>
    <w:p w14:paraId="09E1400C" w14:textId="77777777" w:rsidR="00E8744B" w:rsidRDefault="00E8744B"/>
    <w:p w14:paraId="2162B4D3" w14:textId="77777777" w:rsidR="00E8744B" w:rsidRDefault="00000000">
      <w:pPr>
        <w:rPr>
          <w:lang w:val="en-AU"/>
        </w:rPr>
      </w:pPr>
      <w:r>
        <w:rPr>
          <w:lang w:val="en-AU"/>
        </w:rPr>
        <w:lastRenderedPageBreak/>
        <w:t>2.</w:t>
      </w:r>
      <w:r>
        <w:t>Tích hợp giao thức đảm bảo tính nhất quán</w:t>
      </w:r>
      <w:r>
        <w:rPr>
          <w:lang w:val="en-AU"/>
        </w:rPr>
        <w:t>:</w:t>
      </w:r>
    </w:p>
    <w:p w14:paraId="62BFB96C" w14:textId="77777777" w:rsidR="00E8744B" w:rsidRDefault="00000000" w:rsidP="00C31062">
      <w:pPr>
        <w:ind w:firstLine="562"/>
      </w:pPr>
      <w:r>
        <w:t>Two-Phase Commit (2PC)</w:t>
      </w:r>
    </w:p>
    <w:p w14:paraId="70395BF8" w14:textId="77777777" w:rsidR="00E8744B" w:rsidRDefault="00000000" w:rsidP="00C31062">
      <w:pPr>
        <w:ind w:firstLine="562"/>
      </w:pPr>
      <w:r>
        <w:t>Three-Phase Commit (3PC)</w:t>
      </w:r>
    </w:p>
    <w:p w14:paraId="638A1CF9" w14:textId="77777777" w:rsidR="00E8744B" w:rsidRDefault="00000000" w:rsidP="00C31062">
      <w:pPr>
        <w:ind w:firstLine="562"/>
      </w:pPr>
      <w:r>
        <w:t>Distributed Transaction Coordinator (DTC)</w:t>
      </w:r>
    </w:p>
    <w:p w14:paraId="44865B3E" w14:textId="77777777" w:rsidR="00E8744B" w:rsidRDefault="00000000" w:rsidP="00C31062">
      <w:pPr>
        <w:ind w:firstLine="562"/>
        <w:rPr>
          <w:lang w:val="en-AU"/>
        </w:rPr>
      </w:pPr>
      <w:r>
        <w:rPr>
          <w:lang w:val="en-AU"/>
        </w:rPr>
        <w:t>3.</w:t>
      </w:r>
      <w:r>
        <w:t>Tăng cường bảo mật</w:t>
      </w:r>
      <w:r>
        <w:rPr>
          <w:lang w:val="en-AU"/>
        </w:rPr>
        <w:t>:</w:t>
      </w:r>
    </w:p>
    <w:p w14:paraId="71672ABE" w14:textId="77777777" w:rsidR="00E8744B" w:rsidRDefault="00000000" w:rsidP="00C31062">
      <w:pPr>
        <w:ind w:firstLine="562"/>
      </w:pPr>
      <w:r>
        <w:t>Mã hóa dữ liệu khi truyền qua Link Server</w:t>
      </w:r>
    </w:p>
    <w:p w14:paraId="1DDFB755" w14:textId="77777777" w:rsidR="00E8744B" w:rsidRDefault="00000000" w:rsidP="00C31062">
      <w:pPr>
        <w:ind w:firstLine="562"/>
        <w:rPr>
          <w:lang w:val="en-AU"/>
        </w:rPr>
      </w:pPr>
      <w:r>
        <w:t>Sử dụng chứng thực Kerberos hoặc TLS</w:t>
      </w:r>
      <w:r>
        <w:rPr>
          <w:lang w:val="en-AU"/>
        </w:rPr>
        <w:t xml:space="preserve"> </w:t>
      </w:r>
    </w:p>
    <w:p w14:paraId="2A88F88B" w14:textId="77777777" w:rsidR="00E8744B" w:rsidRDefault="00000000" w:rsidP="00C31062">
      <w:pPr>
        <w:ind w:firstLine="562"/>
        <w:rPr>
          <w:lang w:val="en-AU"/>
        </w:rPr>
      </w:pPr>
      <w:r>
        <w:rPr>
          <w:lang w:val="en-AU"/>
        </w:rPr>
        <w:t>4.</w:t>
      </w:r>
      <w:r>
        <w:t>Mở rộng môi trường nhiều site hơn</w:t>
      </w:r>
      <w:r>
        <w:rPr>
          <w:lang w:val="en-AU"/>
        </w:rPr>
        <w:t>:</w:t>
      </w:r>
    </w:p>
    <w:p w14:paraId="63B3BCF8" w14:textId="77777777" w:rsidR="00E8744B" w:rsidRDefault="00000000" w:rsidP="00C31062">
      <w:pPr>
        <w:ind w:firstLine="562"/>
      </w:pPr>
      <w:r>
        <w:t>Không chỉ P1 – P2, mà áp dụng cho 3–5 phòng ban hoặc chi nhánh</w:t>
      </w:r>
    </w:p>
    <w:p w14:paraId="01655315" w14:textId="77777777" w:rsidR="00E8744B" w:rsidRDefault="00000000" w:rsidP="00C31062">
      <w:pPr>
        <w:ind w:firstLine="562"/>
      </w:pPr>
      <w:r>
        <w:t>Kiểm thử hiệu năng với dữ liệu lớn</w:t>
      </w:r>
    </w:p>
    <w:p w14:paraId="27311011" w14:textId="77777777" w:rsidR="00E8744B" w:rsidRDefault="00000000" w:rsidP="00C31062">
      <w:pPr>
        <w:ind w:firstLine="562"/>
        <w:rPr>
          <w:lang w:val="en-AU"/>
        </w:rPr>
      </w:pPr>
      <w:r>
        <w:rPr>
          <w:lang w:val="en-AU"/>
        </w:rPr>
        <w:t xml:space="preserve">5. </w:t>
      </w:r>
      <w:r>
        <w:t>Hoàn thiện ứng dụng người dùng</w:t>
      </w:r>
      <w:r>
        <w:rPr>
          <w:lang w:val="en-AU"/>
        </w:rPr>
        <w:t>:</w:t>
      </w:r>
    </w:p>
    <w:p w14:paraId="204221F0" w14:textId="77777777" w:rsidR="00E8744B" w:rsidRDefault="00000000" w:rsidP="00C31062">
      <w:pPr>
        <w:ind w:firstLine="562"/>
      </w:pPr>
      <w:r>
        <w:t>Giao diện hiện đại hơn (WPF/WinUI/Web)</w:t>
      </w:r>
    </w:p>
    <w:p w14:paraId="241CB74A" w14:textId="77777777" w:rsidR="00E8744B" w:rsidRDefault="00000000" w:rsidP="00C31062">
      <w:pPr>
        <w:ind w:firstLine="562"/>
      </w:pPr>
      <w:r>
        <w:t>Bổ sung dashboard thống kê, biểu đồ</w:t>
      </w:r>
    </w:p>
    <w:p w14:paraId="7CB04B76" w14:textId="77777777" w:rsidR="00E8744B" w:rsidRDefault="00000000" w:rsidP="00C31062">
      <w:pPr>
        <w:ind w:firstLine="562"/>
      </w:pPr>
      <w:r>
        <w:t>Tối ưu UX/UI</w:t>
      </w:r>
    </w:p>
    <w:p w14:paraId="124BF18F" w14:textId="77777777" w:rsidR="00E8744B" w:rsidRDefault="00000000" w:rsidP="00C31062">
      <w:pPr>
        <w:ind w:firstLine="562"/>
        <w:rPr>
          <w:lang w:val="en-AU"/>
        </w:rPr>
      </w:pPr>
      <w:r>
        <w:rPr>
          <w:lang w:val="en-AU"/>
        </w:rPr>
        <w:t xml:space="preserve">6. </w:t>
      </w:r>
      <w:r>
        <w:t>Tích hợp tính năng quản lý phân quyền</w:t>
      </w:r>
      <w:r>
        <w:rPr>
          <w:lang w:val="en-AU"/>
        </w:rPr>
        <w:t>:</w:t>
      </w:r>
    </w:p>
    <w:p w14:paraId="067EA43D" w14:textId="77777777" w:rsidR="00E8744B" w:rsidRDefault="00000000" w:rsidP="00C31062">
      <w:pPr>
        <w:ind w:firstLine="562"/>
      </w:pPr>
      <w:r>
        <w:t>Mỗi phòng có quyền truy cập dữ liệu cục bộ</w:t>
      </w:r>
    </w:p>
    <w:p w14:paraId="436F6EDC" w14:textId="77777777" w:rsidR="00E8744B" w:rsidRDefault="00000000" w:rsidP="00C31062">
      <w:pPr>
        <w:ind w:firstLine="562"/>
        <w:rPr>
          <w:lang w:val="en-AU"/>
        </w:rPr>
      </w:pPr>
      <w:r>
        <w:t>Admin có quyền truy cập toàn cục</w:t>
      </w:r>
    </w:p>
    <w:p w14:paraId="24FCB854" w14:textId="77777777" w:rsidR="00E8744B" w:rsidRDefault="00E8744B">
      <w:pPr>
        <w:ind w:firstLine="0"/>
        <w:rPr>
          <w:rFonts w:ascii="SimSun" w:eastAsia="SimSun" w:hAnsi="SimSun" w:cs="SimSun"/>
          <w:sz w:val="24"/>
          <w:szCs w:val="24"/>
          <w:lang w:val="en-AU"/>
        </w:rPr>
      </w:pPr>
    </w:p>
    <w:p w14:paraId="0E383028" w14:textId="77777777" w:rsidR="00E8744B" w:rsidRDefault="00E8744B">
      <w:pPr>
        <w:rPr>
          <w:rFonts w:ascii="SimSun" w:eastAsia="SimSun" w:hAnsi="SimSun" w:cs="SimSun"/>
          <w:sz w:val="24"/>
          <w:szCs w:val="24"/>
        </w:rPr>
      </w:pPr>
    </w:p>
    <w:p w14:paraId="1C9C2681" w14:textId="77777777" w:rsidR="00E8744B" w:rsidRDefault="00E8744B">
      <w:pPr>
        <w:rPr>
          <w:lang w:val="vi-VN"/>
        </w:rPr>
      </w:pPr>
    </w:p>
    <w:p w14:paraId="2D7DF0A4" w14:textId="77777777" w:rsidR="00E8744B" w:rsidRDefault="00E8744B">
      <w:pPr>
        <w:spacing w:after="0" w:line="240" w:lineRule="auto"/>
        <w:jc w:val="left"/>
        <w:rPr>
          <w:rFonts w:eastAsiaTheme="majorEastAsia" w:cstheme="majorBidi"/>
          <w:b/>
          <w:bCs/>
          <w:sz w:val="28"/>
          <w:szCs w:val="26"/>
          <w:lang w:val="vi-VN"/>
        </w:rPr>
        <w:sectPr w:rsidR="00E8744B">
          <w:headerReference w:type="default" r:id="rId54"/>
          <w:pgSz w:w="11906" w:h="16838"/>
          <w:pgMar w:top="1699" w:right="1138" w:bottom="1699" w:left="1987" w:header="1282" w:footer="1282" w:gutter="0"/>
          <w:cols w:space="720"/>
          <w:docGrid w:linePitch="360"/>
        </w:sectPr>
      </w:pPr>
    </w:p>
    <w:p w14:paraId="53858BE2" w14:textId="77777777" w:rsidR="00E8744B" w:rsidRPr="00781615" w:rsidRDefault="00000000">
      <w:pPr>
        <w:pStyle w:val="Kiu1"/>
        <w:rPr>
          <w:lang w:val="vi-VN"/>
        </w:rPr>
      </w:pPr>
      <w:bookmarkStart w:id="127" w:name="_Toc224349378"/>
      <w:bookmarkStart w:id="128" w:name="_Toc215089191"/>
      <w:r w:rsidRPr="00781615">
        <w:rPr>
          <w:lang w:val="vi-VN"/>
        </w:rPr>
        <w:lastRenderedPageBreak/>
        <w:t>TÀI LIỆU THAM KHẢO</w:t>
      </w:r>
      <w:bookmarkEnd w:id="127"/>
      <w:bookmarkEnd w:id="128"/>
    </w:p>
    <w:p w14:paraId="455441CE" w14:textId="77777777" w:rsidR="00E8744B" w:rsidRPr="00781615" w:rsidRDefault="00000000">
      <w:pPr>
        <w:spacing w:after="0" w:line="240" w:lineRule="auto"/>
        <w:rPr>
          <w:lang w:val="vi-VN"/>
        </w:rPr>
      </w:pPr>
      <w:r w:rsidRPr="00781615">
        <w:rPr>
          <w:lang w:val="vi-VN"/>
        </w:rPr>
        <w:t>[1] Khoa Công nghệ Thông tin – HUFLIT, Slide bài giảng Cơ sở dữ liệu phân tán, Học kỳ 1, 2025–2026.</w:t>
      </w:r>
      <w:r w:rsidRPr="00781615">
        <w:rPr>
          <w:lang w:val="vi-VN"/>
        </w:rPr>
        <w:br/>
      </w:r>
    </w:p>
    <w:p w14:paraId="4C6D5A78" w14:textId="77777777" w:rsidR="00E8744B" w:rsidRDefault="00000000">
      <w:pPr>
        <w:pStyle w:val="IEEE-Ref"/>
      </w:pPr>
      <w:r>
        <w:t xml:space="preserve">[2] Microsoft Corporation, "SQL Server Replication," Microsoft Docs. [Online]. Available: </w:t>
      </w:r>
      <w:hyperlink r:id="rId55" w:tgtFrame="_new" w:history="1">
        <w:r w:rsidR="00E8744B">
          <w:rPr>
            <w:rStyle w:val="Siuktni"/>
            <w:rFonts w:ascii="SimSun" w:eastAsia="SimSun" w:hAnsi="SimSun" w:cs="SimSun"/>
            <w:szCs w:val="24"/>
          </w:rPr>
          <w:t>https://learn.microsoft.com</w:t>
        </w:r>
      </w:hyperlink>
      <w:r>
        <w:t>. [Accessed: Dec. 2025].</w:t>
      </w:r>
    </w:p>
    <w:p w14:paraId="1A34973F" w14:textId="77777777" w:rsidR="00E8744B" w:rsidRDefault="00E8744B">
      <w:pPr>
        <w:pStyle w:val="IEEE-Ref"/>
      </w:pPr>
    </w:p>
    <w:p w14:paraId="6E9B03B5" w14:textId="77777777" w:rsidR="00E8744B" w:rsidRDefault="00E8744B"/>
    <w:p w14:paraId="35262199" w14:textId="38F313DD" w:rsidR="00A25F6C" w:rsidRPr="00A25F6C" w:rsidRDefault="00000000" w:rsidP="00A25F6C">
      <w:pPr>
        <w:pStyle w:val="Kiu1"/>
      </w:pPr>
      <w:r>
        <w:br/>
      </w:r>
      <w:bookmarkStart w:id="129" w:name="_Toc215089192"/>
      <w:r w:rsidR="008C57EF">
        <w:t>LINK</w:t>
      </w:r>
      <w:r w:rsidR="00A25F6C">
        <w:t xml:space="preserve"> </w:t>
      </w:r>
      <w:r w:rsidR="008C57EF">
        <w:t>CANVA</w:t>
      </w:r>
      <w:bookmarkEnd w:id="129"/>
    </w:p>
    <w:p w14:paraId="4BEA1CF5" w14:textId="59ABCB47" w:rsidR="00E8744B" w:rsidRDefault="00695367">
      <w:pPr>
        <w:ind w:firstLine="0"/>
      </w:pPr>
      <w:hyperlink r:id="rId56" w:tooltip="https://www.canva.com/design/DAG5uI3qZtM/Vd0iD8nloK3rL12S3vXKdg/edit?utm_content=DAG5uI3qZtM&amp;utm_campaign=designshare&amp;utm_medium=link2&amp;utm_source=sharebutton" w:history="1">
        <w:r w:rsidRPr="00695367">
          <w:rPr>
            <w:rStyle w:val="Siuktni"/>
          </w:rPr>
          <w:t>Link thuyết trình Canv</w:t>
        </w:r>
        <w:r w:rsidRPr="00695367">
          <w:rPr>
            <w:rStyle w:val="Siuktni"/>
          </w:rPr>
          <w:t>a</w:t>
        </w:r>
      </w:hyperlink>
    </w:p>
    <w:sectPr w:rsidR="00E8744B">
      <w:headerReference w:type="default" r:id="rId57"/>
      <w:pgSz w:w="11906" w:h="16838"/>
      <w:pgMar w:top="1699" w:right="1138" w:bottom="1699" w:left="1987" w:header="1282" w:footer="12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BAFFD" w14:textId="77777777" w:rsidR="00CF7205" w:rsidRDefault="00CF7205">
      <w:pPr>
        <w:spacing w:line="240" w:lineRule="auto"/>
      </w:pPr>
    </w:p>
  </w:endnote>
  <w:endnote w:type="continuationSeparator" w:id="0">
    <w:p w14:paraId="01D50639" w14:textId="77777777" w:rsidR="00CF7205" w:rsidRDefault="00CF720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Courier">
    <w:panose1 w:val="02070409020205020404"/>
    <w:charset w:val="00"/>
    <w:family w:val="modern"/>
    <w:pitch w:val="default"/>
    <w:sig w:usb0="00000000" w:usb1="00000000" w:usb2="00000009" w:usb3="00000000" w:csb0="000001FF" w:csb1="00000000"/>
  </w:font>
  <w:font w:name="Cambria">
    <w:panose1 w:val="02040503050406030204"/>
    <w:charset w:val="A3"/>
    <w:family w:val="roman"/>
    <w:pitch w:val="variable"/>
    <w:sig w:usb0="E00006FF" w:usb1="420024FF" w:usb2="02000000" w:usb3="00000000" w:csb0="0000019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ADEC9" w14:textId="77777777" w:rsidR="00E8744B" w:rsidRDefault="00E8744B">
    <w:pPr>
      <w:pStyle w:val="Chntrang"/>
      <w:jc w:val="right"/>
    </w:pPr>
  </w:p>
  <w:p w14:paraId="4181ADE2" w14:textId="77777777" w:rsidR="00E8744B" w:rsidRDefault="00E8744B">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09B1" w14:textId="77777777" w:rsidR="00E8744B" w:rsidRDefault="00000000">
    <w:pPr>
      <w:pStyle w:val="Chntrang"/>
      <w:ind w:firstLine="0"/>
    </w:pPr>
    <w:r>
      <w:rPr>
        <w:noProof/>
        <w:lang w:val="vi-VN"/>
      </w:rPr>
      <mc:AlternateContent>
        <mc:Choice Requires="wps">
          <w:drawing>
            <wp:anchor distT="0" distB="0" distL="114300" distR="114300" simplePos="0" relativeHeight="251666432" behindDoc="0" locked="0" layoutInCell="1" allowOverlap="1" wp14:anchorId="39270DDC" wp14:editId="2A4B7F99">
              <wp:simplePos x="0" y="0"/>
              <wp:positionH relativeFrom="column">
                <wp:posOffset>0</wp:posOffset>
              </wp:positionH>
              <wp:positionV relativeFrom="paragraph">
                <wp:posOffset>-66675</wp:posOffset>
              </wp:positionV>
              <wp:extent cx="5591175" cy="0"/>
              <wp:effectExtent l="0" t="19050" r="28575" b="19050"/>
              <wp:wrapNone/>
              <wp:docPr id="1681036625"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ckThin"/>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Đường nối Thẳng 1" o:spid="_x0000_s1026" o:spt="20" style="position:absolute;left:0pt;margin-left:0pt;margin-top:-5.25pt;height:0pt;width:440.25pt;z-index:251666432;mso-width-relative:page;mso-height-relative:page;" filled="f" stroked="t" coordsize="21600,21600" o:gfxdata="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Vwp2vVAAAACAEAAA8AAAAAAAAAAQAgAAAAIgAAAGRycy9kb3ducmV2LnhtbFBLAQIU&#10;ABQAAAAIAIdO4kC8qcZa9gEAAMMDAAAOAAAAAAAAAAEAIAAAACQBAABkcnMvZTJvRG9jLnhtbFBL&#10;BQYAAAAABgAGAFkBAACMBQAAAAA=&#10;">
              <v:fill on="f" focussize="0,0"/>
              <v:stroke weight="3.5pt" color="#000000 [3200]" linestyle="thickThin" joinstyle="round"/>
              <v:imagedata o:title=""/>
              <o:lock v:ext="edit" aspectratio="f"/>
            </v:line>
          </w:pict>
        </mc:Fallback>
      </mc:AlternateContent>
    </w:r>
    <w:r>
      <w:rPr>
        <w:lang w:val="vi-VN"/>
      </w:rPr>
      <w:t>Nhóm 10 – QL Đề án</w:t>
    </w:r>
    <w:r>
      <w:rPr>
        <w:lang w:val="vi-VN"/>
      </w:rPr>
      <w:ptab w:relativeTo="margin" w:alignment="right" w:leader="none"/>
    </w:r>
    <w:r>
      <w:rPr>
        <w:lang w:val="vi-VN"/>
      </w:rPr>
      <w:t xml:space="preserve">Trang </w:t>
    </w:r>
    <w:r>
      <w:rPr>
        <w:lang w:val="vi-VN"/>
      </w:rPr>
      <w:fldChar w:fldCharType="begin"/>
    </w:r>
    <w:r>
      <w:rPr>
        <w:lang w:val="vi-VN"/>
      </w:rPr>
      <w:instrText>PAGE   \* MERGEFORMAT</w:instrText>
    </w:r>
    <w:r>
      <w:rPr>
        <w:lang w:val="vi-VN"/>
      </w:rPr>
      <w:fldChar w:fldCharType="separate"/>
    </w:r>
    <w:r>
      <w:rPr>
        <w:lang w:val="vi-VN"/>
      </w:rPr>
      <w:t>1</w:t>
    </w:r>
    <w:r>
      <w:rPr>
        <w:lang w:val="vi-V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F70F1" w14:textId="77777777" w:rsidR="00E8744B" w:rsidRDefault="00000000">
    <w:pPr>
      <w:pStyle w:val="Chntrang"/>
      <w:rPr>
        <w:lang w:val="vi-VN"/>
      </w:rPr>
    </w:pPr>
    <w:r>
      <w:rPr>
        <w:noProof/>
        <w:lang w:val="vi-VN"/>
      </w:rPr>
      <mc:AlternateContent>
        <mc:Choice Requires="wps">
          <w:drawing>
            <wp:anchor distT="0" distB="0" distL="114300" distR="114300" simplePos="0" relativeHeight="251660288" behindDoc="0" locked="0" layoutInCell="1" allowOverlap="1" wp14:anchorId="2F3A8E58" wp14:editId="7473982A">
              <wp:simplePos x="0" y="0"/>
              <wp:positionH relativeFrom="column">
                <wp:posOffset>0</wp:posOffset>
              </wp:positionH>
              <wp:positionV relativeFrom="paragraph">
                <wp:posOffset>-76200</wp:posOffset>
              </wp:positionV>
              <wp:extent cx="5591175" cy="0"/>
              <wp:effectExtent l="0" t="19050" r="28575" b="19050"/>
              <wp:wrapNone/>
              <wp:docPr id="1786325417"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ckThin"/>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Đường nối Thẳng 1" o:spid="_x0000_s1026" o:spt="20" style="position:absolute;left:0pt;margin-left:0pt;margin-top:-6pt;height:0pt;width:440.25pt;z-index:251660288;mso-width-relative:page;mso-height-relative:page;" filled="f" stroked="t" coordsize="21600,21600" o:gfxdata="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GNyCx1QAAAAgBAAAPAAAAAAAAAAEAIAAAACIAAABkcnMvZG93bnJldi54bWxQSwEC&#10;FAAUAAAACACHTuJA0fVZsfcBAADDAwAADgAAAAAAAAABACAAAAAkAQAAZHJzL2Uyb0RvYy54bWxQ&#10;SwUGAAAAAAYABgBZAQAAjQUAAAAA&#10;">
              <v:fill on="f" focussize="0,0"/>
              <v:stroke weight="3.5pt" color="#000000 [3200]" linestyle="thickThin" joinstyle="round"/>
              <v:imagedata o:title=""/>
              <o:lock v:ext="edit" aspectratio="f"/>
            </v:line>
          </w:pict>
        </mc:Fallback>
      </mc:AlternateContent>
    </w:r>
    <w:r>
      <w:rPr>
        <w:lang w:val="vi-VN"/>
      </w:rPr>
      <w:t>Nhóm 10 – QL Đề án</w:t>
    </w:r>
    <w:r>
      <w:rPr>
        <w:lang w:val="vi-VN"/>
      </w:rPr>
      <w:ptab w:relativeTo="margin" w:alignment="right" w:leader="none"/>
    </w:r>
    <w:r>
      <w:rPr>
        <w:lang w:val="vi-VN"/>
      </w:rPr>
      <w:t xml:space="preserve">Trang </w:t>
    </w:r>
    <w:r>
      <w:rPr>
        <w:lang w:val="vi-VN"/>
      </w:rPr>
      <w:fldChar w:fldCharType="begin"/>
    </w:r>
    <w:r>
      <w:rPr>
        <w:lang w:val="vi-VN"/>
      </w:rPr>
      <w:instrText>PAGE   \* MERGEFORMAT</w:instrText>
    </w:r>
    <w:r>
      <w:rPr>
        <w:lang w:val="vi-VN"/>
      </w:rPr>
      <w:fldChar w:fldCharType="separate"/>
    </w:r>
    <w:r>
      <w:rPr>
        <w:lang w:val="vi-VN"/>
      </w:rPr>
      <w:t>1</w:t>
    </w:r>
    <w:r>
      <w:rPr>
        <w:lang w:val="vi-V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87880" w14:textId="77777777" w:rsidR="00CF7205" w:rsidRDefault="00CF7205">
      <w:pPr>
        <w:spacing w:after="0"/>
      </w:pPr>
    </w:p>
  </w:footnote>
  <w:footnote w:type="continuationSeparator" w:id="0">
    <w:p w14:paraId="703DBBF0" w14:textId="77777777" w:rsidR="00CF7205" w:rsidRDefault="00CF720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B32C1" w14:textId="77777777" w:rsidR="00E8744B" w:rsidRDefault="00E8744B">
    <w:pPr>
      <w:pStyle w:val="utrang"/>
      <w:rPr>
        <w:b/>
        <w:bCs/>
        <w:i/>
        <w:iCs/>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7A93E" w14:textId="77777777" w:rsidR="00E8744B" w:rsidRDefault="00000000">
    <w:pPr>
      <w:pStyle w:val="utrang"/>
      <w:rPr>
        <w:b/>
        <w:bCs/>
        <w:i/>
        <w:iCs/>
        <w:u w:val="single"/>
        <w:lang w:val="vi-VN"/>
      </w:rPr>
    </w:pPr>
    <w:r>
      <w:rPr>
        <w:noProof/>
        <w:lang w:val="vi-VN"/>
      </w:rPr>
      <mc:AlternateContent>
        <mc:Choice Requires="wps">
          <w:drawing>
            <wp:anchor distT="0" distB="0" distL="114300" distR="114300" simplePos="0" relativeHeight="251661312" behindDoc="0" locked="0" layoutInCell="1" allowOverlap="1" wp14:anchorId="2D6ADFC8" wp14:editId="7817D544">
              <wp:simplePos x="0" y="0"/>
              <wp:positionH relativeFrom="column">
                <wp:posOffset>0</wp:posOffset>
              </wp:positionH>
              <wp:positionV relativeFrom="paragraph">
                <wp:posOffset>238125</wp:posOffset>
              </wp:positionV>
              <wp:extent cx="5591175" cy="0"/>
              <wp:effectExtent l="0" t="19050" r="28575" b="19050"/>
              <wp:wrapNone/>
              <wp:docPr id="580923953"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nThick"/>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Đường nối Thẳng 1" o:spid="_x0000_s1026" o:spt="20" style="position:absolute;left:0pt;margin-left:0pt;margin-top:18.75pt;height:0pt;width:440.25pt;z-index:251661312;mso-width-relative:page;mso-height-relative:page;" filled="f" stroked="t" coordsize="21600,21600" o:gfxdata="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UBIEHNYAAAAGAQAADwAAAAAAAAABACAAAAAiAAAAZHJzL2Rvd25yZXYueG1sUEsB&#10;AhQAFAAAAAgAh07iQOk4nmv3AQAAwgMAAA4AAAAAAAAAAQAgAAAAJQEAAGRycy9lMm9Eb2MueG1s&#10;UEsFBgAAAAAGAAYAWQEAAI4FAAAAAA==&#10;">
              <v:fill on="f" focussize="0,0"/>
              <v:stroke weight="3.5pt" color="#000000 [3200]" linestyle="thinThick" joinstyle="round"/>
              <v:imagedata o:title=""/>
              <o:lock v:ext="edit" aspectratio="f"/>
            </v:line>
          </w:pict>
        </mc:Fallback>
      </mc:AlternateContent>
    </w:r>
    <w:r>
      <w:rPr>
        <w:noProof/>
        <w:lang w:val="vi-VN"/>
      </w:rPr>
      <mc:AlternateContent>
        <mc:Choice Requires="wps">
          <w:drawing>
            <wp:anchor distT="0" distB="0" distL="114300" distR="114300" simplePos="0" relativeHeight="251659264" behindDoc="0" locked="0" layoutInCell="1" allowOverlap="1" wp14:anchorId="455D9B32" wp14:editId="3317B2FE">
              <wp:simplePos x="0" y="0"/>
              <wp:positionH relativeFrom="column">
                <wp:posOffset>-13970</wp:posOffset>
              </wp:positionH>
              <wp:positionV relativeFrom="paragraph">
                <wp:posOffset>-34465895</wp:posOffset>
              </wp:positionV>
              <wp:extent cx="5591175" cy="0"/>
              <wp:effectExtent l="0" t="19050" r="28575" b="19050"/>
              <wp:wrapNone/>
              <wp:docPr id="1313574438"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ckThin"/>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Đường nối Thẳng 1" o:spid="_x0000_s1026" o:spt="20" style="position:absolute;left:0pt;margin-left:-1.1pt;margin-top:-2713.85pt;height:0pt;width:440.25pt;z-index:251659264;mso-width-relative:page;mso-height-relative:page;" filled="f" stroked="t" coordsize="21600,21600" o:gfxdata="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Vc/Ne2QAAAA4BAAAPAAAAAAAAAAEAIAAAACIAAABkcnMvZG93bnJldi54bWxQ&#10;SwECFAAUAAAACACHTuJAZKR5zfYBAADDAwAADgAAAAAAAAABACAAAAAoAQAAZHJzL2Uyb0RvYy54&#10;bWxQSwUGAAAAAAYABgBZAQAAkAUAAAAA&#10;">
              <v:fill on="f" focussize="0,0"/>
              <v:stroke weight="3.5pt" color="#000000 [3200]" linestyle="thickThin" joinstyle="round"/>
              <v:imagedata o:title=""/>
              <o:lock v:ext="edit" aspectratio="f"/>
            </v:line>
          </w:pict>
        </mc:Fallback>
      </mc:AlternateContent>
    </w:r>
    <w:r>
      <w:rPr>
        <w:b/>
        <w:bCs/>
        <w:i/>
        <w:iCs/>
        <w:u w:val="single"/>
      </w:rPr>
      <w:t>CHƯƠNG</w:t>
    </w:r>
    <w:r>
      <w:rPr>
        <w:b/>
        <w:bCs/>
        <w:i/>
        <w:iCs/>
        <w:u w:val="single"/>
        <w:lang w:val="vi-VN"/>
      </w:rPr>
      <w:t xml:space="preserve"> 1: GIỚI THIỆU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E6A59" w14:textId="77777777" w:rsidR="00E8744B" w:rsidRDefault="00000000">
    <w:pPr>
      <w:pStyle w:val="utrang"/>
      <w:rPr>
        <w:b/>
        <w:bCs/>
        <w:i/>
        <w:iCs/>
        <w:u w:val="single"/>
        <w:lang w:val="vi-VN"/>
      </w:rPr>
    </w:pPr>
    <w:r>
      <w:rPr>
        <w:noProof/>
        <w:lang w:val="vi-VN"/>
      </w:rPr>
      <mc:AlternateContent>
        <mc:Choice Requires="wps">
          <w:drawing>
            <wp:anchor distT="0" distB="0" distL="114300" distR="114300" simplePos="0" relativeHeight="251662336" behindDoc="0" locked="0" layoutInCell="1" allowOverlap="1" wp14:anchorId="11A16711" wp14:editId="77FBA88D">
              <wp:simplePos x="0" y="0"/>
              <wp:positionH relativeFrom="column">
                <wp:posOffset>-5080</wp:posOffset>
              </wp:positionH>
              <wp:positionV relativeFrom="paragraph">
                <wp:posOffset>233045</wp:posOffset>
              </wp:positionV>
              <wp:extent cx="5591175" cy="0"/>
              <wp:effectExtent l="0" t="19050" r="28575" b="19050"/>
              <wp:wrapNone/>
              <wp:docPr id="854713748"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nThick"/>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Đường nối Thẳng 1" o:spid="_x0000_s1026" o:spt="20" style="position:absolute;left:0pt;margin-left:-0.4pt;margin-top:18.35pt;height:0pt;width:440.25pt;z-index:251662336;mso-width-relative:page;mso-height-relative:page;" filled="f" stroked="t" coordsize="21600,21600" o:gfxdata="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AFC5d1gAAAAcBAAAPAAAAAAAAAAEAIAAAACIAAABkcnMvZG93bnJldi54bWxQSwEC&#10;FAAUAAAACACHTuJAJOT8n/YBAADCAwAADgAAAAAAAAABACAAAAAlAQAAZHJzL2Uyb0RvYy54bWxQ&#10;SwUGAAAAAAYABgBZAQAAjQUAAAAA&#10;">
              <v:fill on="f" focussize="0,0"/>
              <v:stroke weight="3.5pt" color="#000000 [3200]" linestyle="thinThick" joinstyle="round"/>
              <v:imagedata o:title=""/>
              <o:lock v:ext="edit" aspectratio="f"/>
            </v:line>
          </w:pict>
        </mc:Fallback>
      </mc:AlternateContent>
    </w:r>
    <w:r>
      <w:rPr>
        <w:b/>
        <w:bCs/>
        <w:i/>
        <w:iCs/>
        <w:u w:val="single"/>
      </w:rPr>
      <w:t>CHƯƠNG</w:t>
    </w:r>
    <w:r>
      <w:rPr>
        <w:b/>
        <w:bCs/>
        <w:i/>
        <w:iCs/>
        <w:u w:val="single"/>
        <w:lang w:val="vi-VN"/>
      </w:rPr>
      <w:t xml:space="preserve"> 2: CƠ SỞ LÝ THUYẾT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D9104" w14:textId="77777777" w:rsidR="00E8744B" w:rsidRDefault="00000000">
    <w:pPr>
      <w:pStyle w:val="utrang"/>
      <w:rPr>
        <w:b/>
        <w:bCs/>
        <w:i/>
        <w:iCs/>
        <w:u w:val="single"/>
        <w:lang w:val="vi-VN"/>
      </w:rPr>
    </w:pPr>
    <w:r>
      <w:rPr>
        <w:noProof/>
        <w:lang w:val="vi-VN"/>
      </w:rPr>
      <mc:AlternateContent>
        <mc:Choice Requires="wps">
          <w:drawing>
            <wp:anchor distT="0" distB="0" distL="114300" distR="114300" simplePos="0" relativeHeight="251663360" behindDoc="0" locked="0" layoutInCell="1" allowOverlap="1" wp14:anchorId="0C7E1DF7" wp14:editId="5D504034">
              <wp:simplePos x="0" y="0"/>
              <wp:positionH relativeFrom="column">
                <wp:posOffset>0</wp:posOffset>
              </wp:positionH>
              <wp:positionV relativeFrom="paragraph">
                <wp:posOffset>228600</wp:posOffset>
              </wp:positionV>
              <wp:extent cx="5591175" cy="0"/>
              <wp:effectExtent l="0" t="19050" r="28575" b="19050"/>
              <wp:wrapNone/>
              <wp:docPr id="201604863"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nThick"/>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Đường nối Thẳng 1" o:spid="_x0000_s1026" o:spt="20" style="position:absolute;left:0pt;margin-left:0pt;margin-top:18pt;height:0pt;width:440.25pt;z-index:251663360;mso-width-relative:page;mso-height-relative:page;" filled="f" stroked="t" coordsize="21600,21600" o:gfxdata="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LE/OWrWAAAABgEAAA8AAAAAAAAAAQAgAAAAIgAAAGRycy9kb3ducmV2LnhtbFBLAQIU&#10;ABQAAAAIAIdO4kDYQzHf9QEAAMIDAAAOAAAAAAAAAAEAIAAAACUBAABkcnMvZTJvRG9jLnhtbFBL&#10;BQYAAAAABgAGAFkBAACMBQAAAAA=&#10;">
              <v:fill on="f" focussize="0,0"/>
              <v:stroke weight="3.5pt" color="#000000 [3200]" linestyle="thinThick" joinstyle="round"/>
              <v:imagedata o:title=""/>
              <o:lock v:ext="edit" aspectratio="f"/>
            </v:line>
          </w:pict>
        </mc:Fallback>
      </mc:AlternateContent>
    </w:r>
    <w:r>
      <w:rPr>
        <w:b/>
        <w:bCs/>
        <w:i/>
        <w:iCs/>
        <w:u w:val="single"/>
      </w:rPr>
      <w:t>CHƯƠNG</w:t>
    </w:r>
    <w:r>
      <w:rPr>
        <w:b/>
        <w:bCs/>
        <w:i/>
        <w:iCs/>
        <w:u w:val="single"/>
        <w:lang w:val="vi-VN"/>
      </w:rPr>
      <w:t xml:space="preserve"> 3: PHÂN TÍCH VÀ THIẾT KẾ HỆ THỐNG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5F86F" w14:textId="77777777" w:rsidR="00E8744B" w:rsidRDefault="00000000">
    <w:pPr>
      <w:pStyle w:val="utrang"/>
      <w:rPr>
        <w:b/>
        <w:bCs/>
        <w:i/>
        <w:iCs/>
        <w:u w:val="single"/>
        <w:lang w:val="vi-VN"/>
      </w:rPr>
    </w:pPr>
    <w:r>
      <w:rPr>
        <w:noProof/>
        <w:lang w:val="vi-VN"/>
      </w:rPr>
      <mc:AlternateContent>
        <mc:Choice Requires="wps">
          <w:drawing>
            <wp:anchor distT="0" distB="0" distL="114300" distR="114300" simplePos="0" relativeHeight="251664384" behindDoc="0" locked="0" layoutInCell="1" allowOverlap="1" wp14:anchorId="6ABC02EC" wp14:editId="49C9177D">
              <wp:simplePos x="0" y="0"/>
              <wp:positionH relativeFrom="column">
                <wp:posOffset>0</wp:posOffset>
              </wp:positionH>
              <wp:positionV relativeFrom="paragraph">
                <wp:posOffset>238125</wp:posOffset>
              </wp:positionV>
              <wp:extent cx="5591175" cy="0"/>
              <wp:effectExtent l="0" t="19050" r="28575" b="19050"/>
              <wp:wrapNone/>
              <wp:docPr id="1542114967"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nThick"/>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Đường nối Thẳng 1" o:spid="_x0000_s1026" o:spt="20" style="position:absolute;left:0pt;margin-left:0pt;margin-top:18.75pt;height:0pt;width:440.25pt;z-index:251664384;mso-width-relative:page;mso-height-relative:page;" filled="f" stroked="t" coordsize="21600,21600" o:gfxdata="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UBIEHNYAAAAGAQAADwAAAAAAAAABACAAAAAiAAAAZHJzL2Rvd25yZXYueG1sUEsB&#10;AhQAFAAAAAgAh07iQAQELJf3AQAAwwMAAA4AAAAAAAAAAQAgAAAAJQEAAGRycy9lMm9Eb2MueG1s&#10;UEsFBgAAAAAGAAYAWQEAAI4FAAAAAA==&#10;">
              <v:fill on="f" focussize="0,0"/>
              <v:stroke weight="3.5pt" color="#000000 [3200]" linestyle="thinThick" joinstyle="round"/>
              <v:imagedata o:title=""/>
              <o:lock v:ext="edit" aspectratio="f"/>
            </v:line>
          </w:pict>
        </mc:Fallback>
      </mc:AlternateContent>
    </w:r>
    <w:r>
      <w:rPr>
        <w:b/>
        <w:bCs/>
        <w:i/>
        <w:iCs/>
        <w:u w:val="single"/>
      </w:rPr>
      <w:t>CHƯƠNG</w:t>
    </w:r>
    <w:r>
      <w:rPr>
        <w:b/>
        <w:bCs/>
        <w:i/>
        <w:iCs/>
        <w:u w:val="single"/>
        <w:lang w:val="vi-VN"/>
      </w:rPr>
      <w:t xml:space="preserve"> 4: CÀI ĐẶT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DE3FA" w14:textId="77777777" w:rsidR="00E8744B" w:rsidRDefault="00000000">
    <w:pPr>
      <w:pStyle w:val="utrang"/>
      <w:rPr>
        <w:b/>
        <w:bCs/>
        <w:i/>
        <w:iCs/>
        <w:u w:val="single"/>
        <w:lang w:val="vi-VN"/>
      </w:rPr>
    </w:pPr>
    <w:r>
      <w:rPr>
        <w:noProof/>
        <w:lang w:val="vi-VN"/>
      </w:rPr>
      <mc:AlternateContent>
        <mc:Choice Requires="wps">
          <w:drawing>
            <wp:anchor distT="0" distB="0" distL="114300" distR="114300" simplePos="0" relativeHeight="251665408" behindDoc="0" locked="0" layoutInCell="1" allowOverlap="1" wp14:anchorId="4296E4A3" wp14:editId="31CE0CF8">
              <wp:simplePos x="0" y="0"/>
              <wp:positionH relativeFrom="column">
                <wp:posOffset>0</wp:posOffset>
              </wp:positionH>
              <wp:positionV relativeFrom="paragraph">
                <wp:posOffset>228600</wp:posOffset>
              </wp:positionV>
              <wp:extent cx="5591175" cy="0"/>
              <wp:effectExtent l="0" t="19050" r="28575" b="19050"/>
              <wp:wrapNone/>
              <wp:docPr id="905700753"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nThick"/>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Đường nối Thẳng 1" o:spid="_x0000_s1026" o:spt="20" style="position:absolute;left:0pt;margin-left:0pt;margin-top:18pt;height:0pt;width:440.25pt;z-index:251665408;mso-width-relative:page;mso-height-relative:page;" filled="f" stroked="t" coordsize="21600,21600" o:gfxdata="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xPzlq1gAAAAYBAAAPAAAAAAAAAAEAIAAAACIAAABkcnMvZG93bnJldi54bWxQSwEC&#10;FAAUAAAACACHTuJAdCzZ5PYBAADCAwAADgAAAAAAAAABACAAAAAlAQAAZHJzL2Uyb0RvYy54bWxQ&#10;SwUGAAAAAAYABgBZAQAAjQUAAAAA&#10;">
              <v:fill on="f" focussize="0,0"/>
              <v:stroke weight="3.5pt" color="#000000 [3200]" linestyle="thinThick" joinstyle="round"/>
              <v:imagedata o:title=""/>
              <o:lock v:ext="edit" aspectratio="f"/>
            </v:line>
          </w:pict>
        </mc:Fallback>
      </mc:AlternateContent>
    </w:r>
    <w:r>
      <w:rPr>
        <w:b/>
        <w:bCs/>
        <w:i/>
        <w:iCs/>
        <w:u w:val="single"/>
      </w:rPr>
      <w:t>CHƯƠNG</w:t>
    </w:r>
    <w:r>
      <w:rPr>
        <w:b/>
        <w:bCs/>
        <w:i/>
        <w:iCs/>
        <w:u w:val="single"/>
        <w:lang w:val="vi-VN"/>
      </w:rPr>
      <w:t xml:space="preserve"> 5: KẾT LUẬN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0E957" w14:textId="77777777" w:rsidR="00E8744B" w:rsidRDefault="00E8744B">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abstractNum w:abstractNumId="6" w15:restartNumberingAfterBreak="0">
    <w:nsid w:val="00FF629C"/>
    <w:multiLevelType w:val="multilevel"/>
    <w:tmpl w:val="00FF629C"/>
    <w:lvl w:ilvl="0">
      <w:start w:val="1"/>
      <w:numFmt w:val="decimal"/>
      <w:pStyle w:val="u3"/>
      <w:lvlText w:val="2.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71311E9"/>
    <w:multiLevelType w:val="multilevel"/>
    <w:tmpl w:val="071311E9"/>
    <w:lvl w:ilvl="0">
      <w:start w:val="1"/>
      <w:numFmt w:val="bullet"/>
      <w:lvlText w:val=""/>
      <w:lvlJc w:val="left"/>
      <w:pPr>
        <w:ind w:left="1647" w:hanging="360"/>
      </w:pPr>
      <w:rPr>
        <w:rFonts w:ascii="Symbol" w:hAnsi="Symbol" w:hint="default"/>
      </w:rPr>
    </w:lvl>
    <w:lvl w:ilvl="1">
      <w:start w:val="1"/>
      <w:numFmt w:val="bullet"/>
      <w:lvlText w:val="o"/>
      <w:lvlJc w:val="left"/>
      <w:pPr>
        <w:ind w:left="2367" w:hanging="360"/>
      </w:pPr>
      <w:rPr>
        <w:rFonts w:ascii="Courier New" w:hAnsi="Courier New" w:cs="Courier New" w:hint="default"/>
      </w:rPr>
    </w:lvl>
    <w:lvl w:ilvl="2">
      <w:start w:val="1"/>
      <w:numFmt w:val="bullet"/>
      <w:lvlText w:val=""/>
      <w:lvlJc w:val="left"/>
      <w:pPr>
        <w:ind w:left="3087" w:hanging="360"/>
      </w:pPr>
      <w:rPr>
        <w:rFonts w:ascii="Wingdings" w:hAnsi="Wingdings" w:hint="default"/>
      </w:rPr>
    </w:lvl>
    <w:lvl w:ilvl="3">
      <w:start w:val="1"/>
      <w:numFmt w:val="bullet"/>
      <w:lvlText w:val=""/>
      <w:lvlJc w:val="left"/>
      <w:pPr>
        <w:ind w:left="3807" w:hanging="360"/>
      </w:pPr>
      <w:rPr>
        <w:rFonts w:ascii="Symbol" w:hAnsi="Symbol" w:hint="default"/>
      </w:rPr>
    </w:lvl>
    <w:lvl w:ilvl="4">
      <w:start w:val="1"/>
      <w:numFmt w:val="bullet"/>
      <w:lvlText w:val="o"/>
      <w:lvlJc w:val="left"/>
      <w:pPr>
        <w:ind w:left="4527" w:hanging="360"/>
      </w:pPr>
      <w:rPr>
        <w:rFonts w:ascii="Courier New" w:hAnsi="Courier New" w:cs="Courier New" w:hint="default"/>
      </w:rPr>
    </w:lvl>
    <w:lvl w:ilvl="5">
      <w:start w:val="1"/>
      <w:numFmt w:val="bullet"/>
      <w:lvlText w:val=""/>
      <w:lvlJc w:val="left"/>
      <w:pPr>
        <w:ind w:left="5247" w:hanging="360"/>
      </w:pPr>
      <w:rPr>
        <w:rFonts w:ascii="Wingdings" w:hAnsi="Wingdings" w:hint="default"/>
      </w:rPr>
    </w:lvl>
    <w:lvl w:ilvl="6">
      <w:start w:val="1"/>
      <w:numFmt w:val="bullet"/>
      <w:lvlText w:val=""/>
      <w:lvlJc w:val="left"/>
      <w:pPr>
        <w:ind w:left="5967" w:hanging="360"/>
      </w:pPr>
      <w:rPr>
        <w:rFonts w:ascii="Symbol" w:hAnsi="Symbol" w:hint="default"/>
      </w:rPr>
    </w:lvl>
    <w:lvl w:ilvl="7">
      <w:start w:val="1"/>
      <w:numFmt w:val="bullet"/>
      <w:lvlText w:val="o"/>
      <w:lvlJc w:val="left"/>
      <w:pPr>
        <w:ind w:left="6687" w:hanging="360"/>
      </w:pPr>
      <w:rPr>
        <w:rFonts w:ascii="Courier New" w:hAnsi="Courier New" w:cs="Courier New" w:hint="default"/>
      </w:rPr>
    </w:lvl>
    <w:lvl w:ilvl="8">
      <w:start w:val="1"/>
      <w:numFmt w:val="bullet"/>
      <w:lvlText w:val=""/>
      <w:lvlJc w:val="left"/>
      <w:pPr>
        <w:ind w:left="7407" w:hanging="360"/>
      </w:pPr>
      <w:rPr>
        <w:rFonts w:ascii="Wingdings" w:hAnsi="Wingdings" w:hint="default"/>
      </w:rPr>
    </w:lvl>
  </w:abstractNum>
  <w:abstractNum w:abstractNumId="8" w15:restartNumberingAfterBreak="0">
    <w:nsid w:val="0B0C6C71"/>
    <w:multiLevelType w:val="multilevel"/>
    <w:tmpl w:val="0B0C6C71"/>
    <w:lvl w:ilvl="0">
      <w:start w:val="1"/>
      <w:numFmt w:val="decimal"/>
      <w:pStyle w:val="Kiu15"/>
      <w:lvlText w:val="4.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096005D"/>
    <w:multiLevelType w:val="multilevel"/>
    <w:tmpl w:val="1096005D"/>
    <w:lvl w:ilvl="0">
      <w:start w:val="1"/>
      <w:numFmt w:val="decimal"/>
      <w:pStyle w:val="Kiu4"/>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3142746"/>
    <w:multiLevelType w:val="multilevel"/>
    <w:tmpl w:val="1314274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16D8075C"/>
    <w:multiLevelType w:val="multilevel"/>
    <w:tmpl w:val="16D8075C"/>
    <w:lvl w:ilvl="0">
      <w:start w:val="1"/>
      <w:numFmt w:val="decimal"/>
      <w:pStyle w:val="u1"/>
      <w:lvlText w:val="CHƯƠNG %1:"/>
      <w:lvlJc w:val="left"/>
      <w:pPr>
        <w:ind w:left="357" w:hanging="357"/>
      </w:pPr>
      <w:rPr>
        <w:rFonts w:ascii="Times New Roman" w:hAnsi="Times New Roman" w:hint="default"/>
        <w:b/>
        <w:i w:val="0"/>
        <w:caps/>
        <w:sz w:val="30"/>
      </w:rPr>
    </w:lvl>
    <w:lvl w:ilvl="1">
      <w:start w:val="1"/>
      <w:numFmt w:val="decimal"/>
      <w:pStyle w:val="u2"/>
      <w:lvlText w:val="1.%2."/>
      <w:lvlJc w:val="left"/>
      <w:pPr>
        <w:ind w:left="360" w:hanging="360"/>
      </w:pPr>
      <w:rPr>
        <w:rFonts w:hint="default"/>
      </w:rPr>
    </w:lvl>
    <w:lvl w:ilvl="2">
      <w:start w:val="1"/>
      <w:numFmt w:val="decimal"/>
      <w:lvlText w:val="%3.%1.%2."/>
      <w:lvlJc w:val="left"/>
      <w:pPr>
        <w:ind w:left="851" w:hanging="851"/>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94E7541"/>
    <w:multiLevelType w:val="multilevel"/>
    <w:tmpl w:val="194E754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232A2A77"/>
    <w:multiLevelType w:val="multilevel"/>
    <w:tmpl w:val="232A2A77"/>
    <w:lvl w:ilvl="0">
      <w:start w:val="1"/>
      <w:numFmt w:val="decimal"/>
      <w:pStyle w:val="Kiu9"/>
      <w:lvlText w:val="3.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D4917AD"/>
    <w:multiLevelType w:val="multilevel"/>
    <w:tmpl w:val="2D4917AD"/>
    <w:lvl w:ilvl="0">
      <w:start w:val="1"/>
      <w:numFmt w:val="decimal"/>
      <w:pStyle w:val="Kiu3"/>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8AA0023"/>
    <w:multiLevelType w:val="multilevel"/>
    <w:tmpl w:val="38AA0023"/>
    <w:lvl w:ilvl="0">
      <w:start w:val="1"/>
      <w:numFmt w:val="decimal"/>
      <w:pStyle w:val="Kiu10"/>
      <w:lvlText w:val="3.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A6F7DF2"/>
    <w:multiLevelType w:val="hybridMultilevel"/>
    <w:tmpl w:val="C602BDB2"/>
    <w:lvl w:ilvl="0" w:tplc="003EC91C">
      <w:start w:val="1"/>
      <w:numFmt w:val="upp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7" w15:restartNumberingAfterBreak="0">
    <w:nsid w:val="3ED94725"/>
    <w:multiLevelType w:val="multilevel"/>
    <w:tmpl w:val="3ED94725"/>
    <w:lvl w:ilvl="0">
      <w:start w:val="1"/>
      <w:numFmt w:val="decimal"/>
      <w:pStyle w:val="Kiu14"/>
      <w:lvlText w:val="4.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F770B9E"/>
    <w:multiLevelType w:val="multilevel"/>
    <w:tmpl w:val="3F770B9E"/>
    <w:lvl w:ilvl="0">
      <w:start w:val="1"/>
      <w:numFmt w:val="decimal"/>
      <w:pStyle w:val="Kiu6"/>
      <w:lvlText w:val="2.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FC51950"/>
    <w:multiLevelType w:val="multilevel"/>
    <w:tmpl w:val="3FC51950"/>
    <w:lvl w:ilvl="0">
      <w:start w:val="1"/>
      <w:numFmt w:val="bullet"/>
      <w:lvlText w:val=""/>
      <w:lvlJc w:val="left"/>
      <w:pPr>
        <w:ind w:left="1647" w:hanging="360"/>
      </w:pPr>
      <w:rPr>
        <w:rFonts w:ascii="Symbol" w:hAnsi="Symbol" w:hint="default"/>
      </w:rPr>
    </w:lvl>
    <w:lvl w:ilvl="1">
      <w:start w:val="1"/>
      <w:numFmt w:val="bullet"/>
      <w:lvlText w:val="o"/>
      <w:lvlJc w:val="left"/>
      <w:pPr>
        <w:ind w:left="2367" w:hanging="360"/>
      </w:pPr>
      <w:rPr>
        <w:rFonts w:ascii="Courier New" w:hAnsi="Courier New" w:cs="Courier New" w:hint="default"/>
      </w:rPr>
    </w:lvl>
    <w:lvl w:ilvl="2">
      <w:start w:val="1"/>
      <w:numFmt w:val="bullet"/>
      <w:lvlText w:val=""/>
      <w:lvlJc w:val="left"/>
      <w:pPr>
        <w:ind w:left="3087" w:hanging="360"/>
      </w:pPr>
      <w:rPr>
        <w:rFonts w:ascii="Wingdings" w:hAnsi="Wingdings" w:hint="default"/>
      </w:rPr>
    </w:lvl>
    <w:lvl w:ilvl="3">
      <w:start w:val="1"/>
      <w:numFmt w:val="bullet"/>
      <w:lvlText w:val=""/>
      <w:lvlJc w:val="left"/>
      <w:pPr>
        <w:ind w:left="3807" w:hanging="360"/>
      </w:pPr>
      <w:rPr>
        <w:rFonts w:ascii="Symbol" w:hAnsi="Symbol" w:hint="default"/>
      </w:rPr>
    </w:lvl>
    <w:lvl w:ilvl="4">
      <w:start w:val="1"/>
      <w:numFmt w:val="bullet"/>
      <w:lvlText w:val="o"/>
      <w:lvlJc w:val="left"/>
      <w:pPr>
        <w:ind w:left="4527" w:hanging="360"/>
      </w:pPr>
      <w:rPr>
        <w:rFonts w:ascii="Courier New" w:hAnsi="Courier New" w:cs="Courier New" w:hint="default"/>
      </w:rPr>
    </w:lvl>
    <w:lvl w:ilvl="5">
      <w:start w:val="1"/>
      <w:numFmt w:val="bullet"/>
      <w:lvlText w:val=""/>
      <w:lvlJc w:val="left"/>
      <w:pPr>
        <w:ind w:left="5247" w:hanging="360"/>
      </w:pPr>
      <w:rPr>
        <w:rFonts w:ascii="Wingdings" w:hAnsi="Wingdings" w:hint="default"/>
      </w:rPr>
    </w:lvl>
    <w:lvl w:ilvl="6">
      <w:start w:val="1"/>
      <w:numFmt w:val="bullet"/>
      <w:lvlText w:val=""/>
      <w:lvlJc w:val="left"/>
      <w:pPr>
        <w:ind w:left="5967" w:hanging="360"/>
      </w:pPr>
      <w:rPr>
        <w:rFonts w:ascii="Symbol" w:hAnsi="Symbol" w:hint="default"/>
      </w:rPr>
    </w:lvl>
    <w:lvl w:ilvl="7">
      <w:start w:val="1"/>
      <w:numFmt w:val="bullet"/>
      <w:lvlText w:val="o"/>
      <w:lvlJc w:val="left"/>
      <w:pPr>
        <w:ind w:left="6687" w:hanging="360"/>
      </w:pPr>
      <w:rPr>
        <w:rFonts w:ascii="Courier New" w:hAnsi="Courier New" w:cs="Courier New" w:hint="default"/>
      </w:rPr>
    </w:lvl>
    <w:lvl w:ilvl="8">
      <w:start w:val="1"/>
      <w:numFmt w:val="bullet"/>
      <w:lvlText w:val=""/>
      <w:lvlJc w:val="left"/>
      <w:pPr>
        <w:ind w:left="7407" w:hanging="360"/>
      </w:pPr>
      <w:rPr>
        <w:rFonts w:ascii="Wingdings" w:hAnsi="Wingdings" w:hint="default"/>
      </w:rPr>
    </w:lvl>
  </w:abstractNum>
  <w:abstractNum w:abstractNumId="20" w15:restartNumberingAfterBreak="0">
    <w:nsid w:val="411D401A"/>
    <w:multiLevelType w:val="multilevel"/>
    <w:tmpl w:val="411D401A"/>
    <w:lvl w:ilvl="0">
      <w:start w:val="1"/>
      <w:numFmt w:val="decimal"/>
      <w:pStyle w:val="Kiu5"/>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4B47AD5"/>
    <w:multiLevelType w:val="multilevel"/>
    <w:tmpl w:val="44B47AD5"/>
    <w:lvl w:ilvl="0">
      <w:start w:val="1"/>
      <w:numFmt w:val="decimal"/>
      <w:pStyle w:val="Kiu8"/>
      <w:lvlText w:val="2.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CC55EBC"/>
    <w:multiLevelType w:val="multilevel"/>
    <w:tmpl w:val="4CC55EBC"/>
    <w:lvl w:ilvl="0">
      <w:start w:val="1"/>
      <w:numFmt w:val="decimal"/>
      <w:pStyle w:val="Kiu13"/>
      <w:lvlText w:val="4.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E7D4EE3"/>
    <w:multiLevelType w:val="multilevel"/>
    <w:tmpl w:val="4E7D4EE3"/>
    <w:lvl w:ilvl="0">
      <w:start w:val="1"/>
      <w:numFmt w:val="decimal"/>
      <w:pStyle w:val="Kiu2"/>
      <w:lvlText w:val="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A042601"/>
    <w:multiLevelType w:val="multilevel"/>
    <w:tmpl w:val="5A042601"/>
    <w:lvl w:ilvl="0">
      <w:start w:val="1"/>
      <w:numFmt w:val="decimal"/>
      <w:pStyle w:val="Kiu12"/>
      <w:lvlText w:val="3.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A6760A1"/>
    <w:multiLevelType w:val="multilevel"/>
    <w:tmpl w:val="5A6760A1"/>
    <w:lvl w:ilvl="0">
      <w:start w:val="1"/>
      <w:numFmt w:val="decimal"/>
      <w:pStyle w:val="Kiu11"/>
      <w:lvlText w:val="3.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074113B"/>
    <w:multiLevelType w:val="multilevel"/>
    <w:tmpl w:val="6074113B"/>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7" w15:restartNumberingAfterBreak="0">
    <w:nsid w:val="77C47786"/>
    <w:multiLevelType w:val="multilevel"/>
    <w:tmpl w:val="77C47786"/>
    <w:lvl w:ilvl="0">
      <w:start w:val="1"/>
      <w:numFmt w:val="decimal"/>
      <w:pStyle w:val="Kiu7"/>
      <w:lvlText w:val="2.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41168899">
    <w:abstractNumId w:val="11"/>
  </w:num>
  <w:num w:numId="2" w16cid:durableId="767382704">
    <w:abstractNumId w:val="6"/>
  </w:num>
  <w:num w:numId="3" w16cid:durableId="1651983203">
    <w:abstractNumId w:val="5"/>
  </w:num>
  <w:num w:numId="4" w16cid:durableId="1773551050">
    <w:abstractNumId w:val="3"/>
  </w:num>
  <w:num w:numId="5" w16cid:durableId="1905020335">
    <w:abstractNumId w:val="2"/>
  </w:num>
  <w:num w:numId="6" w16cid:durableId="1494179781">
    <w:abstractNumId w:val="4"/>
  </w:num>
  <w:num w:numId="7" w16cid:durableId="1421637941">
    <w:abstractNumId w:val="1"/>
  </w:num>
  <w:num w:numId="8" w16cid:durableId="1906644553">
    <w:abstractNumId w:val="0"/>
  </w:num>
  <w:num w:numId="9" w16cid:durableId="162018103">
    <w:abstractNumId w:val="23"/>
  </w:num>
  <w:num w:numId="10" w16cid:durableId="1297293835">
    <w:abstractNumId w:val="14"/>
  </w:num>
  <w:num w:numId="11" w16cid:durableId="389692845">
    <w:abstractNumId w:val="9"/>
  </w:num>
  <w:num w:numId="12" w16cid:durableId="894585138">
    <w:abstractNumId w:val="20"/>
  </w:num>
  <w:num w:numId="13" w16cid:durableId="1010445557">
    <w:abstractNumId w:val="18"/>
  </w:num>
  <w:num w:numId="14" w16cid:durableId="884408897">
    <w:abstractNumId w:val="27"/>
  </w:num>
  <w:num w:numId="15" w16cid:durableId="1328745356">
    <w:abstractNumId w:val="21"/>
  </w:num>
  <w:num w:numId="16" w16cid:durableId="523397007">
    <w:abstractNumId w:val="13"/>
  </w:num>
  <w:num w:numId="17" w16cid:durableId="381250331">
    <w:abstractNumId w:val="15"/>
  </w:num>
  <w:num w:numId="18" w16cid:durableId="767122027">
    <w:abstractNumId w:val="25"/>
  </w:num>
  <w:num w:numId="19" w16cid:durableId="1797141745">
    <w:abstractNumId w:val="24"/>
  </w:num>
  <w:num w:numId="20" w16cid:durableId="30494112">
    <w:abstractNumId w:val="22"/>
  </w:num>
  <w:num w:numId="21" w16cid:durableId="981352210">
    <w:abstractNumId w:val="17"/>
  </w:num>
  <w:num w:numId="22" w16cid:durableId="738404362">
    <w:abstractNumId w:val="8"/>
  </w:num>
  <w:num w:numId="23" w16cid:durableId="14811349">
    <w:abstractNumId w:val="26"/>
  </w:num>
  <w:num w:numId="24" w16cid:durableId="71245994">
    <w:abstractNumId w:val="7"/>
  </w:num>
  <w:num w:numId="25" w16cid:durableId="1939674776">
    <w:abstractNumId w:val="19"/>
  </w:num>
  <w:num w:numId="26" w16cid:durableId="546527150">
    <w:abstractNumId w:val="12"/>
  </w:num>
  <w:num w:numId="27" w16cid:durableId="1322126072">
    <w:abstractNumId w:val="10"/>
  </w:num>
  <w:num w:numId="28" w16cid:durableId="17030186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1A3C"/>
    <w:rsid w:val="00005388"/>
    <w:rsid w:val="000056D6"/>
    <w:rsid w:val="00006ECF"/>
    <w:rsid w:val="00007643"/>
    <w:rsid w:val="000121BD"/>
    <w:rsid w:val="00014E4C"/>
    <w:rsid w:val="00015E3A"/>
    <w:rsid w:val="0001766B"/>
    <w:rsid w:val="00020652"/>
    <w:rsid w:val="0002375F"/>
    <w:rsid w:val="00023CFC"/>
    <w:rsid w:val="00030BA4"/>
    <w:rsid w:val="00034616"/>
    <w:rsid w:val="00037F96"/>
    <w:rsid w:val="000464E3"/>
    <w:rsid w:val="000517C9"/>
    <w:rsid w:val="00060608"/>
    <w:rsid w:val="0006063C"/>
    <w:rsid w:val="00061E7C"/>
    <w:rsid w:val="00063AB5"/>
    <w:rsid w:val="00064569"/>
    <w:rsid w:val="00064C1D"/>
    <w:rsid w:val="00071B99"/>
    <w:rsid w:val="0007538E"/>
    <w:rsid w:val="000827F0"/>
    <w:rsid w:val="00084F85"/>
    <w:rsid w:val="000858D2"/>
    <w:rsid w:val="00085DB6"/>
    <w:rsid w:val="0009081A"/>
    <w:rsid w:val="00092E84"/>
    <w:rsid w:val="000930A7"/>
    <w:rsid w:val="00093703"/>
    <w:rsid w:val="00096B93"/>
    <w:rsid w:val="000975D2"/>
    <w:rsid w:val="000A088E"/>
    <w:rsid w:val="000B4AE4"/>
    <w:rsid w:val="000B54CF"/>
    <w:rsid w:val="000C19A3"/>
    <w:rsid w:val="000C2777"/>
    <w:rsid w:val="000C2AF1"/>
    <w:rsid w:val="000C5EE5"/>
    <w:rsid w:val="000C77CB"/>
    <w:rsid w:val="000D2075"/>
    <w:rsid w:val="000D2AEC"/>
    <w:rsid w:val="000D323A"/>
    <w:rsid w:val="000D4EAD"/>
    <w:rsid w:val="000D66F2"/>
    <w:rsid w:val="000D7A2C"/>
    <w:rsid w:val="000E03B0"/>
    <w:rsid w:val="000E2FD0"/>
    <w:rsid w:val="000E446B"/>
    <w:rsid w:val="000F2E8F"/>
    <w:rsid w:val="000F41E0"/>
    <w:rsid w:val="000F618D"/>
    <w:rsid w:val="001000EA"/>
    <w:rsid w:val="00100F88"/>
    <w:rsid w:val="00103232"/>
    <w:rsid w:val="00112BE3"/>
    <w:rsid w:val="00115F63"/>
    <w:rsid w:val="0012097E"/>
    <w:rsid w:val="00124644"/>
    <w:rsid w:val="00124F80"/>
    <w:rsid w:val="0013123B"/>
    <w:rsid w:val="00131AC6"/>
    <w:rsid w:val="00133086"/>
    <w:rsid w:val="00135076"/>
    <w:rsid w:val="00135A8A"/>
    <w:rsid w:val="0013612E"/>
    <w:rsid w:val="00136A89"/>
    <w:rsid w:val="001406D6"/>
    <w:rsid w:val="00141017"/>
    <w:rsid w:val="001467EC"/>
    <w:rsid w:val="0015074B"/>
    <w:rsid w:val="001542B3"/>
    <w:rsid w:val="0015500D"/>
    <w:rsid w:val="00156252"/>
    <w:rsid w:val="0016223D"/>
    <w:rsid w:val="001654BC"/>
    <w:rsid w:val="0017422A"/>
    <w:rsid w:val="001746B5"/>
    <w:rsid w:val="001765E5"/>
    <w:rsid w:val="001765F3"/>
    <w:rsid w:val="00182F37"/>
    <w:rsid w:val="00186357"/>
    <w:rsid w:val="0019188B"/>
    <w:rsid w:val="001A0B3F"/>
    <w:rsid w:val="001A3D53"/>
    <w:rsid w:val="001A3D76"/>
    <w:rsid w:val="001A5F7B"/>
    <w:rsid w:val="001B3121"/>
    <w:rsid w:val="001B5007"/>
    <w:rsid w:val="001B6B39"/>
    <w:rsid w:val="001C2AA9"/>
    <w:rsid w:val="001D0AF7"/>
    <w:rsid w:val="001D2C38"/>
    <w:rsid w:val="001D40BE"/>
    <w:rsid w:val="001D7A84"/>
    <w:rsid w:val="001D7F87"/>
    <w:rsid w:val="001E2720"/>
    <w:rsid w:val="001E6BD7"/>
    <w:rsid w:val="001F5C5D"/>
    <w:rsid w:val="00200A65"/>
    <w:rsid w:val="002102E8"/>
    <w:rsid w:val="00210587"/>
    <w:rsid w:val="0021340F"/>
    <w:rsid w:val="00213736"/>
    <w:rsid w:val="00214070"/>
    <w:rsid w:val="002158D6"/>
    <w:rsid w:val="0021625B"/>
    <w:rsid w:val="00216920"/>
    <w:rsid w:val="00217F74"/>
    <w:rsid w:val="00220998"/>
    <w:rsid w:val="002217E6"/>
    <w:rsid w:val="00222871"/>
    <w:rsid w:val="0022361F"/>
    <w:rsid w:val="00223770"/>
    <w:rsid w:val="00224D03"/>
    <w:rsid w:val="0023328E"/>
    <w:rsid w:val="00233F9E"/>
    <w:rsid w:val="002341F9"/>
    <w:rsid w:val="00235423"/>
    <w:rsid w:val="00237660"/>
    <w:rsid w:val="002426E8"/>
    <w:rsid w:val="00242F5A"/>
    <w:rsid w:val="00245383"/>
    <w:rsid w:val="002478E8"/>
    <w:rsid w:val="002516D8"/>
    <w:rsid w:val="0025271C"/>
    <w:rsid w:val="00255D39"/>
    <w:rsid w:val="002562F4"/>
    <w:rsid w:val="00257AE1"/>
    <w:rsid w:val="00262F02"/>
    <w:rsid w:val="00263891"/>
    <w:rsid w:val="002655DF"/>
    <w:rsid w:val="0027068F"/>
    <w:rsid w:val="002739C7"/>
    <w:rsid w:val="002750FF"/>
    <w:rsid w:val="00276F83"/>
    <w:rsid w:val="002813A9"/>
    <w:rsid w:val="00281AFE"/>
    <w:rsid w:val="002820BA"/>
    <w:rsid w:val="00290BD6"/>
    <w:rsid w:val="00294133"/>
    <w:rsid w:val="00294484"/>
    <w:rsid w:val="0029639D"/>
    <w:rsid w:val="002976ED"/>
    <w:rsid w:val="002A3A86"/>
    <w:rsid w:val="002A4CF5"/>
    <w:rsid w:val="002A67E4"/>
    <w:rsid w:val="002A7EB9"/>
    <w:rsid w:val="002B221E"/>
    <w:rsid w:val="002B4094"/>
    <w:rsid w:val="002B6248"/>
    <w:rsid w:val="002B6485"/>
    <w:rsid w:val="002C2E3E"/>
    <w:rsid w:val="002D0590"/>
    <w:rsid w:val="002D2775"/>
    <w:rsid w:val="002D42AB"/>
    <w:rsid w:val="002D5937"/>
    <w:rsid w:val="002D7A4B"/>
    <w:rsid w:val="002F0D36"/>
    <w:rsid w:val="002F2AD5"/>
    <w:rsid w:val="002F5246"/>
    <w:rsid w:val="0030102B"/>
    <w:rsid w:val="00301B01"/>
    <w:rsid w:val="00311FC6"/>
    <w:rsid w:val="00312D79"/>
    <w:rsid w:val="00315969"/>
    <w:rsid w:val="00320821"/>
    <w:rsid w:val="00321D95"/>
    <w:rsid w:val="0032489C"/>
    <w:rsid w:val="00326F90"/>
    <w:rsid w:val="00332AB0"/>
    <w:rsid w:val="00342431"/>
    <w:rsid w:val="00343B0A"/>
    <w:rsid w:val="003452B8"/>
    <w:rsid w:val="00346348"/>
    <w:rsid w:val="00355DC7"/>
    <w:rsid w:val="00356234"/>
    <w:rsid w:val="00360586"/>
    <w:rsid w:val="003612AF"/>
    <w:rsid w:val="00373D98"/>
    <w:rsid w:val="00381854"/>
    <w:rsid w:val="003819BD"/>
    <w:rsid w:val="00385866"/>
    <w:rsid w:val="00386F71"/>
    <w:rsid w:val="00394CD3"/>
    <w:rsid w:val="00395E5D"/>
    <w:rsid w:val="003A35CD"/>
    <w:rsid w:val="003A42DE"/>
    <w:rsid w:val="003A5C05"/>
    <w:rsid w:val="003B164E"/>
    <w:rsid w:val="003B3C13"/>
    <w:rsid w:val="003B3FED"/>
    <w:rsid w:val="003B4704"/>
    <w:rsid w:val="003B6E08"/>
    <w:rsid w:val="003B7836"/>
    <w:rsid w:val="003C02B3"/>
    <w:rsid w:val="003C14DC"/>
    <w:rsid w:val="003C18BB"/>
    <w:rsid w:val="003C4C2E"/>
    <w:rsid w:val="003D074A"/>
    <w:rsid w:val="003D205F"/>
    <w:rsid w:val="003D77C6"/>
    <w:rsid w:val="003E17AB"/>
    <w:rsid w:val="003E34C1"/>
    <w:rsid w:val="003E48AE"/>
    <w:rsid w:val="003E4B64"/>
    <w:rsid w:val="003E5A61"/>
    <w:rsid w:val="003E790E"/>
    <w:rsid w:val="003F10B9"/>
    <w:rsid w:val="003F1964"/>
    <w:rsid w:val="003F1C8F"/>
    <w:rsid w:val="003F3547"/>
    <w:rsid w:val="0040003C"/>
    <w:rsid w:val="004010B6"/>
    <w:rsid w:val="00410ADC"/>
    <w:rsid w:val="00414EF0"/>
    <w:rsid w:val="004162E4"/>
    <w:rsid w:val="00430EDE"/>
    <w:rsid w:val="0044642E"/>
    <w:rsid w:val="0044644E"/>
    <w:rsid w:val="004511D0"/>
    <w:rsid w:val="00455D8B"/>
    <w:rsid w:val="00461E79"/>
    <w:rsid w:val="00462550"/>
    <w:rsid w:val="0046653B"/>
    <w:rsid w:val="0047013D"/>
    <w:rsid w:val="00481523"/>
    <w:rsid w:val="00485C65"/>
    <w:rsid w:val="0049520F"/>
    <w:rsid w:val="004A018E"/>
    <w:rsid w:val="004A68B7"/>
    <w:rsid w:val="004B0D3A"/>
    <w:rsid w:val="004B1ED8"/>
    <w:rsid w:val="004C2E09"/>
    <w:rsid w:val="004C51EB"/>
    <w:rsid w:val="004C543F"/>
    <w:rsid w:val="004C5698"/>
    <w:rsid w:val="004C6CC0"/>
    <w:rsid w:val="004C701B"/>
    <w:rsid w:val="004E020A"/>
    <w:rsid w:val="004E1CF7"/>
    <w:rsid w:val="004E59B3"/>
    <w:rsid w:val="004F20BE"/>
    <w:rsid w:val="004F5832"/>
    <w:rsid w:val="004F7CE8"/>
    <w:rsid w:val="00500E7F"/>
    <w:rsid w:val="005059F2"/>
    <w:rsid w:val="005063AC"/>
    <w:rsid w:val="00507A85"/>
    <w:rsid w:val="005163C0"/>
    <w:rsid w:val="00517EF8"/>
    <w:rsid w:val="0052185F"/>
    <w:rsid w:val="00521EA1"/>
    <w:rsid w:val="005257B6"/>
    <w:rsid w:val="0054635F"/>
    <w:rsid w:val="0055568B"/>
    <w:rsid w:val="00571867"/>
    <w:rsid w:val="005813D8"/>
    <w:rsid w:val="00581E4C"/>
    <w:rsid w:val="00583CA3"/>
    <w:rsid w:val="00584B1C"/>
    <w:rsid w:val="0059099A"/>
    <w:rsid w:val="0059108C"/>
    <w:rsid w:val="0059435A"/>
    <w:rsid w:val="00594478"/>
    <w:rsid w:val="005968BD"/>
    <w:rsid w:val="00596C2A"/>
    <w:rsid w:val="005A2758"/>
    <w:rsid w:val="005A32F2"/>
    <w:rsid w:val="005A70F1"/>
    <w:rsid w:val="005A7D7B"/>
    <w:rsid w:val="005C1B97"/>
    <w:rsid w:val="005C2A41"/>
    <w:rsid w:val="005C7912"/>
    <w:rsid w:val="005E1B0F"/>
    <w:rsid w:val="005F2AAD"/>
    <w:rsid w:val="005F3D50"/>
    <w:rsid w:val="00601BC2"/>
    <w:rsid w:val="00610EEE"/>
    <w:rsid w:val="006134CD"/>
    <w:rsid w:val="006143B3"/>
    <w:rsid w:val="00617E9B"/>
    <w:rsid w:val="00621777"/>
    <w:rsid w:val="00627D1D"/>
    <w:rsid w:val="00632EFB"/>
    <w:rsid w:val="00634710"/>
    <w:rsid w:val="00635B05"/>
    <w:rsid w:val="00636D78"/>
    <w:rsid w:val="006404B8"/>
    <w:rsid w:val="00642289"/>
    <w:rsid w:val="00643134"/>
    <w:rsid w:val="00654606"/>
    <w:rsid w:val="00664B77"/>
    <w:rsid w:val="0066528C"/>
    <w:rsid w:val="00676030"/>
    <w:rsid w:val="006822C4"/>
    <w:rsid w:val="0068304F"/>
    <w:rsid w:val="00684327"/>
    <w:rsid w:val="0068562A"/>
    <w:rsid w:val="00687650"/>
    <w:rsid w:val="00695304"/>
    <w:rsid w:val="00695367"/>
    <w:rsid w:val="00695D65"/>
    <w:rsid w:val="006969EF"/>
    <w:rsid w:val="006A06BE"/>
    <w:rsid w:val="006A79DB"/>
    <w:rsid w:val="006B3DE7"/>
    <w:rsid w:val="006C0A7F"/>
    <w:rsid w:val="006C173C"/>
    <w:rsid w:val="006C5CB9"/>
    <w:rsid w:val="006D26D4"/>
    <w:rsid w:val="006D56C6"/>
    <w:rsid w:val="006D581B"/>
    <w:rsid w:val="006D7339"/>
    <w:rsid w:val="006D78C6"/>
    <w:rsid w:val="006D78E1"/>
    <w:rsid w:val="006E1B72"/>
    <w:rsid w:val="006E370F"/>
    <w:rsid w:val="006E5048"/>
    <w:rsid w:val="006E7C2A"/>
    <w:rsid w:val="006E7F66"/>
    <w:rsid w:val="006F01EA"/>
    <w:rsid w:val="006F18CC"/>
    <w:rsid w:val="006F3C0E"/>
    <w:rsid w:val="006F3E2D"/>
    <w:rsid w:val="006F5D4F"/>
    <w:rsid w:val="006F71AE"/>
    <w:rsid w:val="006F78BD"/>
    <w:rsid w:val="00701065"/>
    <w:rsid w:val="0070442B"/>
    <w:rsid w:val="00705702"/>
    <w:rsid w:val="00707481"/>
    <w:rsid w:val="00710115"/>
    <w:rsid w:val="007144FC"/>
    <w:rsid w:val="0071464B"/>
    <w:rsid w:val="00715C6A"/>
    <w:rsid w:val="0072595F"/>
    <w:rsid w:val="00727C4D"/>
    <w:rsid w:val="007338E4"/>
    <w:rsid w:val="0073716D"/>
    <w:rsid w:val="00740BCA"/>
    <w:rsid w:val="0074167B"/>
    <w:rsid w:val="007418E8"/>
    <w:rsid w:val="00741FF7"/>
    <w:rsid w:val="0074440C"/>
    <w:rsid w:val="007449E3"/>
    <w:rsid w:val="00744E27"/>
    <w:rsid w:val="00752BD4"/>
    <w:rsid w:val="00753EC9"/>
    <w:rsid w:val="00756448"/>
    <w:rsid w:val="00757FF6"/>
    <w:rsid w:val="00762645"/>
    <w:rsid w:val="007653EC"/>
    <w:rsid w:val="00765C41"/>
    <w:rsid w:val="00766555"/>
    <w:rsid w:val="00767655"/>
    <w:rsid w:val="00770980"/>
    <w:rsid w:val="0077242C"/>
    <w:rsid w:val="007733F4"/>
    <w:rsid w:val="00781615"/>
    <w:rsid w:val="0078553F"/>
    <w:rsid w:val="007A4361"/>
    <w:rsid w:val="007A4478"/>
    <w:rsid w:val="007A5DC9"/>
    <w:rsid w:val="007B0C6C"/>
    <w:rsid w:val="007B3D60"/>
    <w:rsid w:val="007B5907"/>
    <w:rsid w:val="007B5E5D"/>
    <w:rsid w:val="007C01DE"/>
    <w:rsid w:val="007C25BE"/>
    <w:rsid w:val="007C63F8"/>
    <w:rsid w:val="007D33F4"/>
    <w:rsid w:val="007D72E4"/>
    <w:rsid w:val="007E058F"/>
    <w:rsid w:val="007E15DD"/>
    <w:rsid w:val="007E51B0"/>
    <w:rsid w:val="007E64F7"/>
    <w:rsid w:val="007E7A7A"/>
    <w:rsid w:val="007E7F07"/>
    <w:rsid w:val="007F12E3"/>
    <w:rsid w:val="007F151F"/>
    <w:rsid w:val="007F1D64"/>
    <w:rsid w:val="007F4056"/>
    <w:rsid w:val="007F6078"/>
    <w:rsid w:val="007F7C8D"/>
    <w:rsid w:val="00801345"/>
    <w:rsid w:val="008048DE"/>
    <w:rsid w:val="00805123"/>
    <w:rsid w:val="00805971"/>
    <w:rsid w:val="0081318C"/>
    <w:rsid w:val="00814179"/>
    <w:rsid w:val="00821DE3"/>
    <w:rsid w:val="00825255"/>
    <w:rsid w:val="0083453F"/>
    <w:rsid w:val="008400F8"/>
    <w:rsid w:val="008406FA"/>
    <w:rsid w:val="008430FB"/>
    <w:rsid w:val="008455AD"/>
    <w:rsid w:val="00846DB7"/>
    <w:rsid w:val="00847D6B"/>
    <w:rsid w:val="00850F8D"/>
    <w:rsid w:val="008527FC"/>
    <w:rsid w:val="00852849"/>
    <w:rsid w:val="00852DE9"/>
    <w:rsid w:val="00854A31"/>
    <w:rsid w:val="008768FE"/>
    <w:rsid w:val="00883260"/>
    <w:rsid w:val="00883CD3"/>
    <w:rsid w:val="008A1FEC"/>
    <w:rsid w:val="008B6E0F"/>
    <w:rsid w:val="008C00A7"/>
    <w:rsid w:val="008C4837"/>
    <w:rsid w:val="008C4C1C"/>
    <w:rsid w:val="008C57EF"/>
    <w:rsid w:val="008C7DD2"/>
    <w:rsid w:val="008E1936"/>
    <w:rsid w:val="008E5193"/>
    <w:rsid w:val="008E6874"/>
    <w:rsid w:val="008F4757"/>
    <w:rsid w:val="00903C17"/>
    <w:rsid w:val="009106F7"/>
    <w:rsid w:val="00911005"/>
    <w:rsid w:val="00911806"/>
    <w:rsid w:val="00914A35"/>
    <w:rsid w:val="00922212"/>
    <w:rsid w:val="009235A6"/>
    <w:rsid w:val="0093481B"/>
    <w:rsid w:val="00937D6E"/>
    <w:rsid w:val="00940BAF"/>
    <w:rsid w:val="00945927"/>
    <w:rsid w:val="00947056"/>
    <w:rsid w:val="009470D2"/>
    <w:rsid w:val="00947C8C"/>
    <w:rsid w:val="00950AEF"/>
    <w:rsid w:val="009536F7"/>
    <w:rsid w:val="00955F66"/>
    <w:rsid w:val="00956153"/>
    <w:rsid w:val="00957322"/>
    <w:rsid w:val="00962F58"/>
    <w:rsid w:val="00965342"/>
    <w:rsid w:val="009711EB"/>
    <w:rsid w:val="00976515"/>
    <w:rsid w:val="00977335"/>
    <w:rsid w:val="00980A01"/>
    <w:rsid w:val="00980B64"/>
    <w:rsid w:val="00982202"/>
    <w:rsid w:val="00982D1D"/>
    <w:rsid w:val="009830A9"/>
    <w:rsid w:val="00991F0B"/>
    <w:rsid w:val="00993C17"/>
    <w:rsid w:val="009978A9"/>
    <w:rsid w:val="009A14F1"/>
    <w:rsid w:val="009A4F44"/>
    <w:rsid w:val="009A6DC0"/>
    <w:rsid w:val="009B22A2"/>
    <w:rsid w:val="009B3919"/>
    <w:rsid w:val="009B6710"/>
    <w:rsid w:val="009C1D1A"/>
    <w:rsid w:val="009C3A58"/>
    <w:rsid w:val="009D2BE1"/>
    <w:rsid w:val="009D3B61"/>
    <w:rsid w:val="009D5FD0"/>
    <w:rsid w:val="009D65CE"/>
    <w:rsid w:val="009E2EF9"/>
    <w:rsid w:val="009E3419"/>
    <w:rsid w:val="009E378E"/>
    <w:rsid w:val="009E54AE"/>
    <w:rsid w:val="009F77D8"/>
    <w:rsid w:val="00A00117"/>
    <w:rsid w:val="00A03318"/>
    <w:rsid w:val="00A03E5E"/>
    <w:rsid w:val="00A040B6"/>
    <w:rsid w:val="00A11EBF"/>
    <w:rsid w:val="00A1238E"/>
    <w:rsid w:val="00A21793"/>
    <w:rsid w:val="00A2201C"/>
    <w:rsid w:val="00A25F6C"/>
    <w:rsid w:val="00A303DC"/>
    <w:rsid w:val="00A307DD"/>
    <w:rsid w:val="00A32645"/>
    <w:rsid w:val="00A338A4"/>
    <w:rsid w:val="00A349A1"/>
    <w:rsid w:val="00A34D25"/>
    <w:rsid w:val="00A35479"/>
    <w:rsid w:val="00A402C4"/>
    <w:rsid w:val="00A50209"/>
    <w:rsid w:val="00A506C4"/>
    <w:rsid w:val="00A540C2"/>
    <w:rsid w:val="00A575D6"/>
    <w:rsid w:val="00A70B16"/>
    <w:rsid w:val="00A7128E"/>
    <w:rsid w:val="00A77A89"/>
    <w:rsid w:val="00A804D6"/>
    <w:rsid w:val="00A808B2"/>
    <w:rsid w:val="00A81AA6"/>
    <w:rsid w:val="00A838CE"/>
    <w:rsid w:val="00A854FF"/>
    <w:rsid w:val="00A90CE9"/>
    <w:rsid w:val="00A93B1D"/>
    <w:rsid w:val="00A95787"/>
    <w:rsid w:val="00A974B6"/>
    <w:rsid w:val="00AA0567"/>
    <w:rsid w:val="00AA1D8D"/>
    <w:rsid w:val="00AA4DF5"/>
    <w:rsid w:val="00AA5148"/>
    <w:rsid w:val="00AA7107"/>
    <w:rsid w:val="00AB71B8"/>
    <w:rsid w:val="00AC4AFB"/>
    <w:rsid w:val="00AD24F6"/>
    <w:rsid w:val="00AD3789"/>
    <w:rsid w:val="00AD591B"/>
    <w:rsid w:val="00AD6378"/>
    <w:rsid w:val="00AD7E4A"/>
    <w:rsid w:val="00AE084A"/>
    <w:rsid w:val="00AE31C9"/>
    <w:rsid w:val="00AE3F8F"/>
    <w:rsid w:val="00AF2036"/>
    <w:rsid w:val="00AF3BFF"/>
    <w:rsid w:val="00AF56CD"/>
    <w:rsid w:val="00AF7070"/>
    <w:rsid w:val="00B04F8E"/>
    <w:rsid w:val="00B11592"/>
    <w:rsid w:val="00B16FED"/>
    <w:rsid w:val="00B17AF5"/>
    <w:rsid w:val="00B2396E"/>
    <w:rsid w:val="00B277D4"/>
    <w:rsid w:val="00B35B7F"/>
    <w:rsid w:val="00B3639E"/>
    <w:rsid w:val="00B36CC3"/>
    <w:rsid w:val="00B409D8"/>
    <w:rsid w:val="00B462D8"/>
    <w:rsid w:val="00B46E39"/>
    <w:rsid w:val="00B47730"/>
    <w:rsid w:val="00B55C31"/>
    <w:rsid w:val="00B574AF"/>
    <w:rsid w:val="00B62A04"/>
    <w:rsid w:val="00B654CD"/>
    <w:rsid w:val="00B673EF"/>
    <w:rsid w:val="00B67FE9"/>
    <w:rsid w:val="00B72A7C"/>
    <w:rsid w:val="00B72AB4"/>
    <w:rsid w:val="00B75EC3"/>
    <w:rsid w:val="00B8011A"/>
    <w:rsid w:val="00B81B09"/>
    <w:rsid w:val="00B84765"/>
    <w:rsid w:val="00B84A59"/>
    <w:rsid w:val="00B85A75"/>
    <w:rsid w:val="00B96BD1"/>
    <w:rsid w:val="00B972E7"/>
    <w:rsid w:val="00BA75D7"/>
    <w:rsid w:val="00BB1B76"/>
    <w:rsid w:val="00BB27AD"/>
    <w:rsid w:val="00BB4F0E"/>
    <w:rsid w:val="00BB519E"/>
    <w:rsid w:val="00BD3A58"/>
    <w:rsid w:val="00BD7A96"/>
    <w:rsid w:val="00BE4CB3"/>
    <w:rsid w:val="00BE7DAB"/>
    <w:rsid w:val="00BF5153"/>
    <w:rsid w:val="00C014B1"/>
    <w:rsid w:val="00C02085"/>
    <w:rsid w:val="00C074AC"/>
    <w:rsid w:val="00C07D46"/>
    <w:rsid w:val="00C11568"/>
    <w:rsid w:val="00C12FAC"/>
    <w:rsid w:val="00C133F4"/>
    <w:rsid w:val="00C144D8"/>
    <w:rsid w:val="00C20390"/>
    <w:rsid w:val="00C23119"/>
    <w:rsid w:val="00C24571"/>
    <w:rsid w:val="00C24953"/>
    <w:rsid w:val="00C31062"/>
    <w:rsid w:val="00C31E74"/>
    <w:rsid w:val="00C33A10"/>
    <w:rsid w:val="00C34599"/>
    <w:rsid w:val="00C35A4E"/>
    <w:rsid w:val="00C40226"/>
    <w:rsid w:val="00C47964"/>
    <w:rsid w:val="00C52928"/>
    <w:rsid w:val="00C56D90"/>
    <w:rsid w:val="00C572AE"/>
    <w:rsid w:val="00C5780B"/>
    <w:rsid w:val="00C63813"/>
    <w:rsid w:val="00C65062"/>
    <w:rsid w:val="00C74F8D"/>
    <w:rsid w:val="00C75663"/>
    <w:rsid w:val="00C7772C"/>
    <w:rsid w:val="00C77F0F"/>
    <w:rsid w:val="00C80152"/>
    <w:rsid w:val="00C81CCF"/>
    <w:rsid w:val="00C837CA"/>
    <w:rsid w:val="00C8598F"/>
    <w:rsid w:val="00C863B6"/>
    <w:rsid w:val="00C95594"/>
    <w:rsid w:val="00C95CB5"/>
    <w:rsid w:val="00C95DED"/>
    <w:rsid w:val="00C97D30"/>
    <w:rsid w:val="00CA124C"/>
    <w:rsid w:val="00CA7929"/>
    <w:rsid w:val="00CA7C66"/>
    <w:rsid w:val="00CB0664"/>
    <w:rsid w:val="00CB097B"/>
    <w:rsid w:val="00CB14D5"/>
    <w:rsid w:val="00CB58A2"/>
    <w:rsid w:val="00CC4C94"/>
    <w:rsid w:val="00CC7FA5"/>
    <w:rsid w:val="00CE69C9"/>
    <w:rsid w:val="00CE71E5"/>
    <w:rsid w:val="00CF0511"/>
    <w:rsid w:val="00CF3149"/>
    <w:rsid w:val="00CF38D0"/>
    <w:rsid w:val="00CF38E5"/>
    <w:rsid w:val="00CF49E8"/>
    <w:rsid w:val="00CF7205"/>
    <w:rsid w:val="00D005C0"/>
    <w:rsid w:val="00D02918"/>
    <w:rsid w:val="00D1440F"/>
    <w:rsid w:val="00D14834"/>
    <w:rsid w:val="00D179D0"/>
    <w:rsid w:val="00D249C6"/>
    <w:rsid w:val="00D30FE6"/>
    <w:rsid w:val="00D4146A"/>
    <w:rsid w:val="00D46502"/>
    <w:rsid w:val="00D471CC"/>
    <w:rsid w:val="00D50099"/>
    <w:rsid w:val="00D5042B"/>
    <w:rsid w:val="00D60DFF"/>
    <w:rsid w:val="00D61EEF"/>
    <w:rsid w:val="00D670F2"/>
    <w:rsid w:val="00D70CF6"/>
    <w:rsid w:val="00D74B1D"/>
    <w:rsid w:val="00D75F31"/>
    <w:rsid w:val="00D76E13"/>
    <w:rsid w:val="00D91A46"/>
    <w:rsid w:val="00D939AD"/>
    <w:rsid w:val="00D94692"/>
    <w:rsid w:val="00D95C46"/>
    <w:rsid w:val="00D95FFB"/>
    <w:rsid w:val="00DA2BE1"/>
    <w:rsid w:val="00DA391F"/>
    <w:rsid w:val="00DB5F94"/>
    <w:rsid w:val="00DC090E"/>
    <w:rsid w:val="00DC4666"/>
    <w:rsid w:val="00DD27EA"/>
    <w:rsid w:val="00DD3AED"/>
    <w:rsid w:val="00DD652F"/>
    <w:rsid w:val="00DE11DD"/>
    <w:rsid w:val="00DE1CE9"/>
    <w:rsid w:val="00DE2B23"/>
    <w:rsid w:val="00DE4F0B"/>
    <w:rsid w:val="00DF3E45"/>
    <w:rsid w:val="00DF55A1"/>
    <w:rsid w:val="00DF71FE"/>
    <w:rsid w:val="00E022DA"/>
    <w:rsid w:val="00E0333A"/>
    <w:rsid w:val="00E066E8"/>
    <w:rsid w:val="00E0785E"/>
    <w:rsid w:val="00E10C84"/>
    <w:rsid w:val="00E135E1"/>
    <w:rsid w:val="00E218D0"/>
    <w:rsid w:val="00E22DEE"/>
    <w:rsid w:val="00E258C4"/>
    <w:rsid w:val="00E30360"/>
    <w:rsid w:val="00E3209C"/>
    <w:rsid w:val="00E36C64"/>
    <w:rsid w:val="00E40004"/>
    <w:rsid w:val="00E42ABC"/>
    <w:rsid w:val="00E45370"/>
    <w:rsid w:val="00E470BE"/>
    <w:rsid w:val="00E51360"/>
    <w:rsid w:val="00E527CC"/>
    <w:rsid w:val="00E53565"/>
    <w:rsid w:val="00E53C70"/>
    <w:rsid w:val="00E54C51"/>
    <w:rsid w:val="00E55ECE"/>
    <w:rsid w:val="00E601C1"/>
    <w:rsid w:val="00E77A31"/>
    <w:rsid w:val="00E81457"/>
    <w:rsid w:val="00E818FE"/>
    <w:rsid w:val="00E8744B"/>
    <w:rsid w:val="00E90BE2"/>
    <w:rsid w:val="00EA507C"/>
    <w:rsid w:val="00EB0596"/>
    <w:rsid w:val="00EB2F75"/>
    <w:rsid w:val="00EB52EC"/>
    <w:rsid w:val="00EB55BD"/>
    <w:rsid w:val="00EB6959"/>
    <w:rsid w:val="00EC28D0"/>
    <w:rsid w:val="00EC3568"/>
    <w:rsid w:val="00ED094D"/>
    <w:rsid w:val="00ED1B43"/>
    <w:rsid w:val="00ED2EDD"/>
    <w:rsid w:val="00ED4B2F"/>
    <w:rsid w:val="00ED5F83"/>
    <w:rsid w:val="00ED643B"/>
    <w:rsid w:val="00ED70D9"/>
    <w:rsid w:val="00EE1E25"/>
    <w:rsid w:val="00EE4E05"/>
    <w:rsid w:val="00EF1F40"/>
    <w:rsid w:val="00EF57CC"/>
    <w:rsid w:val="00EF6310"/>
    <w:rsid w:val="00EF664D"/>
    <w:rsid w:val="00EF6BF1"/>
    <w:rsid w:val="00F037B2"/>
    <w:rsid w:val="00F133A1"/>
    <w:rsid w:val="00F15602"/>
    <w:rsid w:val="00F26470"/>
    <w:rsid w:val="00F30C2D"/>
    <w:rsid w:val="00F34EFB"/>
    <w:rsid w:val="00F4011B"/>
    <w:rsid w:val="00F411CA"/>
    <w:rsid w:val="00F41B66"/>
    <w:rsid w:val="00F447EF"/>
    <w:rsid w:val="00F46E6A"/>
    <w:rsid w:val="00F55853"/>
    <w:rsid w:val="00F62832"/>
    <w:rsid w:val="00F672CA"/>
    <w:rsid w:val="00F67A21"/>
    <w:rsid w:val="00F70005"/>
    <w:rsid w:val="00F70E5A"/>
    <w:rsid w:val="00F76A3F"/>
    <w:rsid w:val="00F811D2"/>
    <w:rsid w:val="00F824AC"/>
    <w:rsid w:val="00F878A8"/>
    <w:rsid w:val="00F90A72"/>
    <w:rsid w:val="00F91727"/>
    <w:rsid w:val="00F91BF1"/>
    <w:rsid w:val="00F9418E"/>
    <w:rsid w:val="00F94BCC"/>
    <w:rsid w:val="00FA1FB5"/>
    <w:rsid w:val="00FA27EA"/>
    <w:rsid w:val="00FB2A80"/>
    <w:rsid w:val="00FB46F7"/>
    <w:rsid w:val="00FB4B2A"/>
    <w:rsid w:val="00FB6F61"/>
    <w:rsid w:val="00FC1073"/>
    <w:rsid w:val="00FC22D9"/>
    <w:rsid w:val="00FC31C8"/>
    <w:rsid w:val="00FC693F"/>
    <w:rsid w:val="00FC72DA"/>
    <w:rsid w:val="00FE78A8"/>
    <w:rsid w:val="00FF0D86"/>
    <w:rsid w:val="00FF1788"/>
    <w:rsid w:val="00FF402B"/>
    <w:rsid w:val="00FF59BC"/>
    <w:rsid w:val="00FF79BC"/>
    <w:rsid w:val="0229D651"/>
    <w:rsid w:val="0400C9DE"/>
    <w:rsid w:val="073309C9"/>
    <w:rsid w:val="0780C076"/>
    <w:rsid w:val="0B7917E7"/>
    <w:rsid w:val="0DB3A050"/>
    <w:rsid w:val="0DBADC62"/>
    <w:rsid w:val="1014D1E3"/>
    <w:rsid w:val="13EBA404"/>
    <w:rsid w:val="147C83F9"/>
    <w:rsid w:val="18702162"/>
    <w:rsid w:val="1CFC9C15"/>
    <w:rsid w:val="1F3B4659"/>
    <w:rsid w:val="23C83A40"/>
    <w:rsid w:val="23FE207A"/>
    <w:rsid w:val="2431100E"/>
    <w:rsid w:val="2437B403"/>
    <w:rsid w:val="27291D1A"/>
    <w:rsid w:val="27E3758D"/>
    <w:rsid w:val="28DE6303"/>
    <w:rsid w:val="29793FC6"/>
    <w:rsid w:val="2A351F4B"/>
    <w:rsid w:val="2FC0C594"/>
    <w:rsid w:val="30807F35"/>
    <w:rsid w:val="36298EC3"/>
    <w:rsid w:val="36306A90"/>
    <w:rsid w:val="369D95A2"/>
    <w:rsid w:val="3B22BCE3"/>
    <w:rsid w:val="3B296A75"/>
    <w:rsid w:val="3BB4010E"/>
    <w:rsid w:val="3BCFFBC5"/>
    <w:rsid w:val="3C423C43"/>
    <w:rsid w:val="3D1AFC8E"/>
    <w:rsid w:val="3E39BD98"/>
    <w:rsid w:val="41E0F782"/>
    <w:rsid w:val="45A25331"/>
    <w:rsid w:val="4E91D193"/>
    <w:rsid w:val="4EFFDDFE"/>
    <w:rsid w:val="500E3B99"/>
    <w:rsid w:val="54177486"/>
    <w:rsid w:val="54AD0728"/>
    <w:rsid w:val="5FE06DDF"/>
    <w:rsid w:val="65D7DC86"/>
    <w:rsid w:val="6B2B376E"/>
    <w:rsid w:val="6C152A52"/>
    <w:rsid w:val="6DD27DB9"/>
    <w:rsid w:val="6DE759D0"/>
    <w:rsid w:val="78003CCE"/>
    <w:rsid w:val="782DC715"/>
    <w:rsid w:val="7D779E96"/>
    <w:rsid w:val="7FCF98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5D5D6D"/>
  <w14:defaultImageDpi w14:val="300"/>
  <w15:docId w15:val="{B3FB9B3F-13B7-4E25-8BA5-452D50F21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20" w:line="360" w:lineRule="auto"/>
      <w:ind w:firstLine="567"/>
      <w:jc w:val="both"/>
    </w:pPr>
    <w:rPr>
      <w:rFonts w:eastAsiaTheme="minorEastAsia" w:cstheme="minorBidi"/>
      <w:sz w:val="26"/>
      <w:szCs w:val="22"/>
      <w:lang w:val="en-US" w:eastAsia="en-US"/>
    </w:rPr>
  </w:style>
  <w:style w:type="paragraph" w:styleId="u1">
    <w:name w:val="heading 1"/>
    <w:basedOn w:val="Binhthng"/>
    <w:next w:val="Binhthng"/>
    <w:link w:val="u1Char"/>
    <w:uiPriority w:val="9"/>
    <w:qFormat/>
    <w:pPr>
      <w:keepNext/>
      <w:keepLines/>
      <w:numPr>
        <w:numId w:val="1"/>
      </w:numPr>
      <w:spacing w:after="240"/>
      <w:jc w:val="center"/>
      <w:outlineLvl w:val="0"/>
    </w:pPr>
    <w:rPr>
      <w:rFonts w:eastAsiaTheme="majorEastAsia" w:cstheme="majorBidi"/>
      <w:b/>
      <w:bCs/>
      <w:caps/>
      <w:sz w:val="30"/>
      <w:szCs w:val="28"/>
    </w:rPr>
  </w:style>
  <w:style w:type="paragraph" w:styleId="u2">
    <w:name w:val="heading 2"/>
    <w:basedOn w:val="Binhthng"/>
    <w:next w:val="Binhthng"/>
    <w:link w:val="u2Char"/>
    <w:uiPriority w:val="9"/>
    <w:unhideWhenUsed/>
    <w:qFormat/>
    <w:pPr>
      <w:keepNext/>
      <w:keepLines/>
      <w:numPr>
        <w:ilvl w:val="1"/>
        <w:numId w:val="1"/>
      </w:numPr>
      <w:spacing w:before="200" w:after="240"/>
      <w:jc w:val="left"/>
      <w:outlineLvl w:val="1"/>
    </w:pPr>
    <w:rPr>
      <w:rFonts w:eastAsiaTheme="majorEastAsia" w:cstheme="majorBidi"/>
      <w:b/>
      <w:bCs/>
      <w:sz w:val="28"/>
      <w:szCs w:val="26"/>
    </w:rPr>
  </w:style>
  <w:style w:type="paragraph" w:styleId="u3">
    <w:name w:val="heading 3"/>
    <w:basedOn w:val="Binhthng"/>
    <w:next w:val="Binhthng"/>
    <w:link w:val="u3Char"/>
    <w:uiPriority w:val="9"/>
    <w:unhideWhenUsed/>
    <w:qFormat/>
    <w:pPr>
      <w:keepNext/>
      <w:keepLines/>
      <w:numPr>
        <w:numId w:val="2"/>
      </w:numPr>
      <w:spacing w:before="200" w:after="240"/>
      <w:ind w:left="0" w:firstLine="0"/>
      <w:jc w:val="left"/>
      <w:outlineLvl w:val="2"/>
    </w:pPr>
    <w:rPr>
      <w:rFonts w:eastAsiaTheme="majorEastAsia" w:cstheme="majorBidi"/>
      <w:b/>
      <w:bCs/>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qFormat/>
  </w:style>
  <w:style w:type="paragraph" w:styleId="Thnvnban2">
    <w:name w:val="Body Text 2"/>
    <w:basedOn w:val="Binhthng"/>
    <w:link w:val="Thnvnban2Char"/>
    <w:uiPriority w:val="99"/>
    <w:unhideWhenUsed/>
    <w:qFormat/>
    <w:pPr>
      <w:spacing w:line="480" w:lineRule="auto"/>
    </w:pPr>
  </w:style>
  <w:style w:type="paragraph" w:styleId="Thnvnban3">
    <w:name w:val="Body Text 3"/>
    <w:basedOn w:val="Binhthng"/>
    <w:link w:val="Thnvnban3Char"/>
    <w:uiPriority w:val="99"/>
    <w:unhideWhenUsed/>
    <w:qFormat/>
    <w:rPr>
      <w:sz w:val="16"/>
      <w:szCs w:val="16"/>
    </w:rPr>
  </w:style>
  <w:style w:type="paragraph" w:styleId="Chuthich">
    <w:name w:val="caption"/>
    <w:basedOn w:val="Banghinhminhhoa"/>
    <w:next w:val="Binhthng"/>
    <w:uiPriority w:val="35"/>
    <w:unhideWhenUsed/>
    <w:qFormat/>
    <w:pPr>
      <w:ind w:firstLine="0"/>
      <w:jc w:val="center"/>
    </w:pPr>
    <w:rPr>
      <w:b/>
      <w:bCs/>
      <w:i/>
      <w:sz w:val="24"/>
      <w:szCs w:val="18"/>
    </w:rPr>
  </w:style>
  <w:style w:type="paragraph" w:styleId="Banghinhminhhoa">
    <w:name w:val="table of figures"/>
    <w:basedOn w:val="Binhthng"/>
    <w:next w:val="Binhthng"/>
    <w:uiPriority w:val="99"/>
    <w:unhideWhenUsed/>
    <w:qFormat/>
    <w:pPr>
      <w:spacing w:after="0"/>
    </w:pPr>
  </w:style>
  <w:style w:type="character" w:styleId="Nhnmanh">
    <w:name w:val="Emphasis"/>
    <w:basedOn w:val="Phngmcinhcuaoanvn"/>
    <w:uiPriority w:val="20"/>
    <w:qFormat/>
    <w:rPr>
      <w:i/>
      <w:iCs/>
    </w:rPr>
  </w:style>
  <w:style w:type="character" w:styleId="ThamchiuChuthichcui">
    <w:name w:val="endnote reference"/>
    <w:basedOn w:val="Phngmcinhcuaoanvn"/>
    <w:uiPriority w:val="99"/>
    <w:semiHidden/>
    <w:unhideWhenUsed/>
    <w:qFormat/>
    <w:rPr>
      <w:vertAlign w:val="superscript"/>
    </w:rPr>
  </w:style>
  <w:style w:type="paragraph" w:styleId="VnbanChuthichcui">
    <w:name w:val="endnote text"/>
    <w:basedOn w:val="Binhthng"/>
    <w:link w:val="VnbanChuthichcuiChar"/>
    <w:uiPriority w:val="99"/>
    <w:semiHidden/>
    <w:unhideWhenUsed/>
    <w:qFormat/>
    <w:pPr>
      <w:spacing w:after="0"/>
    </w:pPr>
    <w:rPr>
      <w:sz w:val="20"/>
      <w:szCs w:val="20"/>
    </w:rPr>
  </w:style>
  <w:style w:type="character" w:styleId="FollowedHyperlink">
    <w:name w:val="FollowedHyperlink"/>
    <w:basedOn w:val="Phngmcinhcuaoanvn"/>
    <w:uiPriority w:val="99"/>
    <w:semiHidden/>
    <w:unhideWhenUsed/>
    <w:rPr>
      <w:color w:val="800080"/>
      <w:u w:val="single"/>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qFormat/>
    <w:pPr>
      <w:tabs>
        <w:tab w:val="center" w:pos="4680"/>
        <w:tab w:val="right" w:pos="9360"/>
      </w:tabs>
      <w:spacing w:after="0" w:line="240" w:lineRule="auto"/>
    </w:pPr>
  </w:style>
  <w:style w:type="character" w:styleId="Siuktni">
    <w:name w:val="Hyperlink"/>
    <w:basedOn w:val="Phngmcinhcuaoanvn"/>
    <w:uiPriority w:val="99"/>
    <w:unhideWhenUsed/>
    <w:qFormat/>
    <w:rPr>
      <w:color w:val="0000FF" w:themeColor="hyperlink"/>
      <w:u w:val="single"/>
    </w:rPr>
  </w:style>
  <w:style w:type="paragraph" w:styleId="Danhsach">
    <w:name w:val="List"/>
    <w:basedOn w:val="Binhthng"/>
    <w:uiPriority w:val="99"/>
    <w:unhideWhenUsed/>
    <w:qFormat/>
    <w:pPr>
      <w:ind w:left="360" w:hanging="360"/>
      <w:contextualSpacing/>
    </w:pPr>
  </w:style>
  <w:style w:type="paragraph" w:styleId="Danhsach2">
    <w:name w:val="List 2"/>
    <w:basedOn w:val="Binhthng"/>
    <w:uiPriority w:val="99"/>
    <w:unhideWhenUsed/>
    <w:qFormat/>
    <w:pPr>
      <w:ind w:left="720" w:hanging="360"/>
      <w:contextualSpacing/>
    </w:pPr>
  </w:style>
  <w:style w:type="paragraph" w:styleId="Danhsach3">
    <w:name w:val="List 3"/>
    <w:basedOn w:val="Binhthng"/>
    <w:uiPriority w:val="99"/>
    <w:unhideWhenUsed/>
    <w:qFormat/>
    <w:pPr>
      <w:ind w:left="1080" w:hanging="360"/>
      <w:contextualSpacing/>
    </w:pPr>
  </w:style>
  <w:style w:type="paragraph" w:styleId="Duudong">
    <w:name w:val="List Bullet"/>
    <w:basedOn w:val="Binhthng"/>
    <w:uiPriority w:val="99"/>
    <w:unhideWhenUsed/>
    <w:qFormat/>
    <w:pPr>
      <w:numPr>
        <w:numId w:val="3"/>
      </w:numPr>
      <w:contextualSpacing/>
    </w:pPr>
  </w:style>
  <w:style w:type="paragraph" w:styleId="Duudong2">
    <w:name w:val="List Bullet 2"/>
    <w:basedOn w:val="Binhthng"/>
    <w:uiPriority w:val="99"/>
    <w:unhideWhenUsed/>
    <w:qFormat/>
    <w:pPr>
      <w:numPr>
        <w:numId w:val="4"/>
      </w:numPr>
      <w:contextualSpacing/>
    </w:pPr>
  </w:style>
  <w:style w:type="paragraph" w:styleId="Duudong3">
    <w:name w:val="List Bullet 3"/>
    <w:basedOn w:val="Binhthng"/>
    <w:uiPriority w:val="99"/>
    <w:unhideWhenUsed/>
    <w:qFormat/>
    <w:pPr>
      <w:numPr>
        <w:numId w:val="5"/>
      </w:numPr>
      <w:contextualSpacing/>
    </w:pPr>
  </w:style>
  <w:style w:type="paragraph" w:styleId="Danhsachlintuc">
    <w:name w:val="List Continue"/>
    <w:basedOn w:val="Binhthng"/>
    <w:uiPriority w:val="99"/>
    <w:unhideWhenUsed/>
    <w:qFormat/>
    <w:pPr>
      <w:ind w:left="360"/>
      <w:contextualSpacing/>
    </w:pPr>
  </w:style>
  <w:style w:type="paragraph" w:styleId="Danhsachlintuc2">
    <w:name w:val="List Continue 2"/>
    <w:basedOn w:val="Binhthng"/>
    <w:uiPriority w:val="99"/>
    <w:unhideWhenUsed/>
    <w:qFormat/>
    <w:pPr>
      <w:ind w:left="720"/>
      <w:contextualSpacing/>
    </w:pPr>
  </w:style>
  <w:style w:type="paragraph" w:styleId="Danhsachlintuc3">
    <w:name w:val="List Continue 3"/>
    <w:basedOn w:val="Binhthng"/>
    <w:uiPriority w:val="99"/>
    <w:unhideWhenUsed/>
    <w:qFormat/>
    <w:pPr>
      <w:ind w:left="1080"/>
      <w:contextualSpacing/>
    </w:pPr>
  </w:style>
  <w:style w:type="paragraph" w:styleId="Sudong">
    <w:name w:val="List Number"/>
    <w:basedOn w:val="Binhthng"/>
    <w:uiPriority w:val="99"/>
    <w:unhideWhenUsed/>
    <w:qFormat/>
    <w:pPr>
      <w:numPr>
        <w:numId w:val="6"/>
      </w:numPr>
      <w:contextualSpacing/>
    </w:pPr>
  </w:style>
  <w:style w:type="paragraph" w:styleId="Sudong2">
    <w:name w:val="List Number 2"/>
    <w:basedOn w:val="Binhthng"/>
    <w:uiPriority w:val="99"/>
    <w:unhideWhenUsed/>
    <w:qFormat/>
    <w:pPr>
      <w:numPr>
        <w:numId w:val="7"/>
      </w:numPr>
      <w:contextualSpacing/>
    </w:pPr>
  </w:style>
  <w:style w:type="paragraph" w:styleId="Sudong3">
    <w:name w:val="List Number 3"/>
    <w:basedOn w:val="Binhthng"/>
    <w:uiPriority w:val="99"/>
    <w:unhideWhenUsed/>
    <w:qFormat/>
    <w:pPr>
      <w:numPr>
        <w:numId w:val="8"/>
      </w:numPr>
      <w:contextualSpacing/>
    </w:pPr>
  </w:style>
  <w:style w:type="paragraph" w:styleId="VnbanMacro">
    <w:name w:val="macro"/>
    <w:link w:val="VnbanMacro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ThngthngWeb">
    <w:name w:val="Normal (Web)"/>
    <w:uiPriority w:val="99"/>
    <w:semiHidden/>
    <w:unhideWhenUsed/>
    <w:qFormat/>
    <w:pPr>
      <w:spacing w:beforeAutospacing="1" w:afterAutospacing="1"/>
    </w:pPr>
    <w:rPr>
      <w:sz w:val="24"/>
      <w:szCs w:val="24"/>
      <w:lang w:val="en-US" w:eastAsia="zh-CN"/>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Mucluc1">
    <w:name w:val="toc 1"/>
    <w:basedOn w:val="Binhthng"/>
    <w:next w:val="Binhthng"/>
    <w:autoRedefine/>
    <w:uiPriority w:val="39"/>
    <w:unhideWhenUsed/>
    <w:qFormat/>
    <w:pPr>
      <w:tabs>
        <w:tab w:val="left" w:pos="2200"/>
        <w:tab w:val="right" w:leader="dot" w:pos="8771"/>
      </w:tabs>
      <w:spacing w:after="100"/>
    </w:pPr>
    <w:rPr>
      <w:b/>
      <w:bCs/>
      <w:lang w:val="vi-VN"/>
    </w:rPr>
  </w:style>
  <w:style w:type="paragraph" w:styleId="Mucluc2">
    <w:name w:val="toc 2"/>
    <w:basedOn w:val="Binhthng"/>
    <w:next w:val="Binhthng"/>
    <w:autoRedefine/>
    <w:uiPriority w:val="39"/>
    <w:unhideWhenUsed/>
    <w:qFormat/>
    <w:pPr>
      <w:spacing w:after="100"/>
      <w:ind w:left="260"/>
    </w:pPr>
  </w:style>
  <w:style w:type="paragraph" w:styleId="Mucluc3">
    <w:name w:val="toc 3"/>
    <w:basedOn w:val="Binhthng"/>
    <w:next w:val="Binhthng"/>
    <w:autoRedefine/>
    <w:uiPriority w:val="39"/>
    <w:unhideWhenUsed/>
    <w:qFormat/>
    <w:pPr>
      <w:spacing w:after="100"/>
      <w:ind w:left="520"/>
    </w:pPr>
  </w:style>
  <w:style w:type="table" w:styleId="TnnMausang">
    <w:name w:val="Light Shading"/>
    <w:basedOn w:val="BangThngthng"/>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qFormat/>
  </w:style>
  <w:style w:type="character" w:customStyle="1" w:styleId="ChntrangChar">
    <w:name w:val="Chân trang Char"/>
    <w:basedOn w:val="Phngmcinhcuaoanvn"/>
    <w:link w:val="Chntrang"/>
    <w:uiPriority w:val="99"/>
    <w:qFormat/>
  </w:style>
  <w:style w:type="paragraph" w:styleId="KhngDncch">
    <w:name w:val="No Spacing"/>
    <w:uiPriority w:val="1"/>
    <w:qFormat/>
    <w:rPr>
      <w:rFonts w:asciiTheme="minorHAnsi" w:eastAsiaTheme="minorEastAsia" w:hAnsiTheme="minorHAnsi" w:cstheme="minorBidi"/>
      <w:sz w:val="22"/>
      <w:szCs w:val="22"/>
      <w:lang w:val="en-US" w:eastAsia="en-US"/>
    </w:rPr>
  </w:style>
  <w:style w:type="character" w:customStyle="1" w:styleId="u1Char">
    <w:name w:val="Đầu đề 1 Char"/>
    <w:basedOn w:val="Phngmcinhcuaoanvn"/>
    <w:link w:val="u1"/>
    <w:uiPriority w:val="9"/>
    <w:qFormat/>
    <w:rPr>
      <w:rFonts w:eastAsiaTheme="majorEastAsia" w:cstheme="majorBidi"/>
      <w:b/>
      <w:bCs/>
      <w:caps/>
      <w:sz w:val="30"/>
      <w:szCs w:val="28"/>
      <w:lang w:val="en-US" w:eastAsia="en-US"/>
    </w:rPr>
  </w:style>
  <w:style w:type="character" w:customStyle="1" w:styleId="u2Char">
    <w:name w:val="Đầu đề 2 Char"/>
    <w:basedOn w:val="Phngmcinhcuaoanvn"/>
    <w:link w:val="u2"/>
    <w:uiPriority w:val="9"/>
    <w:qFormat/>
    <w:rPr>
      <w:rFonts w:eastAsiaTheme="majorEastAsia" w:cstheme="majorBidi"/>
      <w:b/>
      <w:bCs/>
      <w:sz w:val="28"/>
      <w:szCs w:val="26"/>
      <w:lang w:val="en-US" w:eastAsia="en-US"/>
    </w:rPr>
  </w:style>
  <w:style w:type="character" w:customStyle="1" w:styleId="u3Char">
    <w:name w:val="Đầu đề 3 Char"/>
    <w:basedOn w:val="Phngmcinhcuaoanvn"/>
    <w:link w:val="u3"/>
    <w:uiPriority w:val="9"/>
    <w:qFormat/>
    <w:rPr>
      <w:rFonts w:eastAsiaTheme="majorEastAsia" w:cstheme="majorBidi"/>
      <w:b/>
      <w:bCs/>
      <w:sz w:val="26"/>
      <w:szCs w:val="22"/>
      <w:lang w:val="en-US" w:eastAsia="en-US"/>
    </w:rPr>
  </w:style>
  <w:style w:type="character" w:customStyle="1" w:styleId="TiuChar">
    <w:name w:val="Tiêu đề Char"/>
    <w:basedOn w:val="Phngmcinhcuaoanvn"/>
    <w:link w:val="Tiu"/>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qFormat/>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qFormat/>
  </w:style>
  <w:style w:type="character" w:customStyle="1" w:styleId="Thnvnban2Char">
    <w:name w:val="Thân văn bản 2 Char"/>
    <w:basedOn w:val="Phngmcinhcuaoanvn"/>
    <w:link w:val="Thnvnban2"/>
    <w:uiPriority w:val="99"/>
    <w:qFormat/>
  </w:style>
  <w:style w:type="character" w:customStyle="1" w:styleId="Thnvnban3Char">
    <w:name w:val="Thân văn bản 3 Char"/>
    <w:basedOn w:val="Phngmcinhcuaoanvn"/>
    <w:link w:val="Thnvnban3"/>
    <w:uiPriority w:val="99"/>
    <w:qFormat/>
    <w:rPr>
      <w:sz w:val="16"/>
      <w:szCs w:val="16"/>
    </w:rPr>
  </w:style>
  <w:style w:type="character" w:customStyle="1" w:styleId="VnbanMacroChar">
    <w:name w:val="Văn bản Macro Char"/>
    <w:basedOn w:val="Phngmcinhcuaoanvn"/>
    <w:link w:val="VnbanMacro"/>
    <w:uiPriority w:val="99"/>
    <w:qFormat/>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qFormat/>
    <w:rPr>
      <w:i/>
      <w:iCs/>
      <w:color w:val="000000" w:themeColor="text1"/>
    </w:rPr>
  </w:style>
  <w:style w:type="character" w:customStyle="1" w:styleId="u4Char">
    <w:name w:val="Đầu đề 4 Char"/>
    <w:basedOn w:val="Phngmcinhcuaoanvn"/>
    <w:link w:val="u4"/>
    <w:uiPriority w:val="9"/>
    <w:semiHidden/>
    <w:qFormat/>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qFormat/>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qFormat/>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qFormat/>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qFormat/>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qFormat/>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qFormat/>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semiHidden/>
    <w:unhideWhenUsed/>
    <w:qFormat/>
    <w:pPr>
      <w:outlineLvl w:val="9"/>
    </w:pPr>
  </w:style>
  <w:style w:type="paragraph" w:customStyle="1" w:styleId="uMucluc2">
    <w:name w:val="Đầu đề Mục lục2"/>
    <w:basedOn w:val="u1"/>
    <w:next w:val="Binhthng"/>
    <w:uiPriority w:val="39"/>
    <w:unhideWhenUsed/>
    <w:qFormat/>
    <w:pPr>
      <w:spacing w:before="240" w:line="259" w:lineRule="auto"/>
      <w:jc w:val="left"/>
      <w:outlineLvl w:val="9"/>
    </w:pPr>
    <w:rPr>
      <w:rFonts w:asciiTheme="majorHAnsi" w:hAnsiTheme="majorHAnsi"/>
      <w:b w:val="0"/>
      <w:bCs w:val="0"/>
      <w:color w:val="365F91" w:themeColor="accent1" w:themeShade="BF"/>
      <w:sz w:val="32"/>
      <w:szCs w:val="32"/>
      <w:lang w:val="vi-VN" w:eastAsia="vi-VN"/>
    </w:rPr>
  </w:style>
  <w:style w:type="paragraph" w:customStyle="1" w:styleId="McphLv3">
    <w:name w:val="Mục phụ Lv3"/>
    <w:basedOn w:val="u2"/>
    <w:link w:val="McphLv3Char"/>
    <w:qFormat/>
    <w:pPr>
      <w:ind w:left="851"/>
    </w:pPr>
    <w:rPr>
      <w:sz w:val="26"/>
      <w:lang w:val="vi-VN"/>
    </w:rPr>
  </w:style>
  <w:style w:type="character" w:customStyle="1" w:styleId="McphLv3Char">
    <w:name w:val="Mục phụ Lv3 Char"/>
    <w:basedOn w:val="u2Char"/>
    <w:link w:val="McphLv3"/>
    <w:qFormat/>
    <w:rPr>
      <w:rFonts w:eastAsiaTheme="majorEastAsia" w:cstheme="majorBidi"/>
      <w:b/>
      <w:bCs/>
      <w:sz w:val="26"/>
      <w:szCs w:val="26"/>
      <w:lang w:val="en-US" w:eastAsia="en-US"/>
    </w:rPr>
  </w:style>
  <w:style w:type="character" w:customStyle="1" w:styleId="VnbanChuthichcuiChar">
    <w:name w:val="Văn bản Chú thích cuối Char"/>
    <w:basedOn w:val="Phngmcinhcuaoanvn"/>
    <w:link w:val="VnbanChuthichcui"/>
    <w:uiPriority w:val="99"/>
    <w:semiHidden/>
    <w:qFormat/>
    <w:rPr>
      <w:rFonts w:eastAsiaTheme="minorEastAsia" w:cstheme="minorBidi"/>
      <w:lang w:val="en-US" w:eastAsia="en-US"/>
    </w:rPr>
  </w:style>
  <w:style w:type="paragraph" w:customStyle="1" w:styleId="Hinhanh">
    <w:name w:val="Hinh anh"/>
    <w:basedOn w:val="Binhthng"/>
    <w:link w:val="HinhanhChar"/>
    <w:uiPriority w:val="1"/>
    <w:qFormat/>
  </w:style>
  <w:style w:type="character" w:customStyle="1" w:styleId="HinhanhChar">
    <w:name w:val="Hinh anh  Char"/>
    <w:basedOn w:val="Phngmcinhcuaoanvn"/>
    <w:link w:val="Hinhanh"/>
    <w:qFormat/>
    <w:rPr>
      <w:rFonts w:eastAsiaTheme="minorEastAsia" w:cstheme="minorBidi"/>
      <w:sz w:val="26"/>
      <w:szCs w:val="22"/>
      <w:lang w:val="en-US" w:eastAsia="en-US"/>
    </w:rPr>
  </w:style>
  <w:style w:type="character" w:customStyle="1" w:styleId="citation-100">
    <w:name w:val="citation-100"/>
    <w:basedOn w:val="Phngmcinhcuaoanvn"/>
    <w:qFormat/>
  </w:style>
  <w:style w:type="character" w:customStyle="1" w:styleId="citation-99">
    <w:name w:val="citation-99"/>
    <w:basedOn w:val="Phngmcinhcuaoanvn"/>
    <w:qFormat/>
  </w:style>
  <w:style w:type="character" w:customStyle="1" w:styleId="citation-98">
    <w:name w:val="citation-98"/>
    <w:basedOn w:val="Phngmcinhcuaoanvn"/>
  </w:style>
  <w:style w:type="character" w:customStyle="1" w:styleId="citation-97">
    <w:name w:val="citation-97"/>
    <w:basedOn w:val="Phngmcinhcuaoanvn"/>
    <w:qFormat/>
  </w:style>
  <w:style w:type="character" w:customStyle="1" w:styleId="citation-77">
    <w:name w:val="citation-77"/>
    <w:basedOn w:val="Phngmcinhcuaoanvn"/>
    <w:qFormat/>
  </w:style>
  <w:style w:type="character" w:customStyle="1" w:styleId="citation-76">
    <w:name w:val="citation-76"/>
    <w:basedOn w:val="Phngmcinhcuaoanvn"/>
    <w:qFormat/>
  </w:style>
  <w:style w:type="character" w:customStyle="1" w:styleId="citation-75">
    <w:name w:val="citation-75"/>
    <w:basedOn w:val="Phngmcinhcuaoanvn"/>
    <w:qFormat/>
  </w:style>
  <w:style w:type="character" w:customStyle="1" w:styleId="citation-74">
    <w:name w:val="citation-74"/>
    <w:basedOn w:val="Phngmcinhcuaoanvn"/>
    <w:qFormat/>
  </w:style>
  <w:style w:type="character" w:customStyle="1" w:styleId="citation-127">
    <w:name w:val="citation-127"/>
    <w:basedOn w:val="Phngmcinhcuaoanvn"/>
    <w:qFormat/>
  </w:style>
  <w:style w:type="character" w:customStyle="1" w:styleId="citation-126">
    <w:name w:val="citation-126"/>
    <w:basedOn w:val="Phngmcinhcuaoanvn"/>
    <w:qFormat/>
  </w:style>
  <w:style w:type="character" w:customStyle="1" w:styleId="citation-125">
    <w:name w:val="citation-125"/>
    <w:basedOn w:val="Phngmcinhcuaoanvn"/>
    <w:qFormat/>
  </w:style>
  <w:style w:type="paragraph" w:customStyle="1" w:styleId="Kiu1">
    <w:name w:val="Kiểu1"/>
    <w:basedOn w:val="u1"/>
    <w:link w:val="Kiu1Char"/>
    <w:qFormat/>
    <w:pPr>
      <w:numPr>
        <w:numId w:val="0"/>
      </w:numPr>
    </w:pPr>
    <w:rPr>
      <w:rFonts w:eastAsiaTheme="minorEastAsia" w:cstheme="minorBidi"/>
      <w:bCs w:val="0"/>
      <w:szCs w:val="26"/>
    </w:rPr>
  </w:style>
  <w:style w:type="character" w:customStyle="1" w:styleId="Kiu1Char">
    <w:name w:val="Kiểu1 Char"/>
    <w:basedOn w:val="u1Char"/>
    <w:link w:val="Kiu1"/>
    <w:qFormat/>
    <w:rPr>
      <w:rFonts w:eastAsiaTheme="minorEastAsia" w:cstheme="minorBidi"/>
      <w:b/>
      <w:bCs w:val="0"/>
      <w:caps/>
      <w:sz w:val="30"/>
      <w:szCs w:val="26"/>
      <w:lang w:val="en-US" w:eastAsia="en-US"/>
    </w:rPr>
  </w:style>
  <w:style w:type="paragraph" w:customStyle="1" w:styleId="Kiu2">
    <w:name w:val="Kiểu2"/>
    <w:basedOn w:val="u2"/>
    <w:link w:val="Kiu2Char"/>
    <w:qFormat/>
    <w:pPr>
      <w:numPr>
        <w:ilvl w:val="0"/>
        <w:numId w:val="9"/>
      </w:numPr>
      <w:ind w:left="0" w:firstLine="0"/>
    </w:pPr>
    <w:rPr>
      <w:lang w:val="vi-VN"/>
    </w:rPr>
  </w:style>
  <w:style w:type="character" w:customStyle="1" w:styleId="Kiu2Char">
    <w:name w:val="Kiểu2 Char"/>
    <w:basedOn w:val="u2Char"/>
    <w:link w:val="Kiu2"/>
    <w:qFormat/>
    <w:rPr>
      <w:rFonts w:eastAsiaTheme="majorEastAsia" w:cstheme="majorBidi"/>
      <w:b/>
      <w:bCs/>
      <w:sz w:val="28"/>
      <w:szCs w:val="26"/>
      <w:lang w:val="en-US" w:eastAsia="en-US"/>
    </w:rPr>
  </w:style>
  <w:style w:type="paragraph" w:customStyle="1" w:styleId="Kiu3">
    <w:name w:val="Kiểu3"/>
    <w:basedOn w:val="Kiu2"/>
    <w:link w:val="Kiu3Char"/>
    <w:qFormat/>
    <w:pPr>
      <w:numPr>
        <w:numId w:val="10"/>
      </w:numPr>
      <w:ind w:left="0" w:firstLine="0"/>
    </w:pPr>
  </w:style>
  <w:style w:type="character" w:customStyle="1" w:styleId="Kiu3Char">
    <w:name w:val="Kiểu3 Char"/>
    <w:basedOn w:val="Kiu2Char"/>
    <w:link w:val="Kiu3"/>
    <w:qFormat/>
    <w:rPr>
      <w:rFonts w:eastAsiaTheme="majorEastAsia" w:cstheme="majorBidi"/>
      <w:b/>
      <w:bCs/>
      <w:sz w:val="28"/>
      <w:szCs w:val="26"/>
      <w:lang w:val="en-US" w:eastAsia="en-US"/>
    </w:rPr>
  </w:style>
  <w:style w:type="paragraph" w:customStyle="1" w:styleId="Kiu4">
    <w:name w:val="Kiểu4"/>
    <w:basedOn w:val="Kiu3"/>
    <w:link w:val="Kiu4Char"/>
    <w:qFormat/>
    <w:pPr>
      <w:numPr>
        <w:numId w:val="11"/>
      </w:numPr>
      <w:ind w:left="0" w:firstLine="0"/>
    </w:pPr>
  </w:style>
  <w:style w:type="character" w:customStyle="1" w:styleId="Kiu4Char">
    <w:name w:val="Kiểu4 Char"/>
    <w:basedOn w:val="Kiu3Char"/>
    <w:link w:val="Kiu4"/>
    <w:qFormat/>
    <w:rPr>
      <w:rFonts w:eastAsiaTheme="majorEastAsia" w:cstheme="majorBidi"/>
      <w:b/>
      <w:bCs/>
      <w:sz w:val="28"/>
      <w:szCs w:val="26"/>
      <w:lang w:val="en-US" w:eastAsia="en-US"/>
    </w:rPr>
  </w:style>
  <w:style w:type="paragraph" w:customStyle="1" w:styleId="Kiu5">
    <w:name w:val="Kiểu5"/>
    <w:basedOn w:val="Kiu4"/>
    <w:link w:val="Kiu5Char"/>
    <w:qFormat/>
    <w:pPr>
      <w:numPr>
        <w:numId w:val="12"/>
      </w:numPr>
      <w:ind w:left="0" w:firstLine="0"/>
    </w:pPr>
  </w:style>
  <w:style w:type="character" w:customStyle="1" w:styleId="Kiu5Char">
    <w:name w:val="Kiểu5 Char"/>
    <w:basedOn w:val="Kiu4Char"/>
    <w:link w:val="Kiu5"/>
    <w:qFormat/>
    <w:rPr>
      <w:rFonts w:eastAsiaTheme="majorEastAsia" w:cstheme="majorBidi"/>
      <w:b/>
      <w:bCs/>
      <w:sz w:val="28"/>
      <w:szCs w:val="26"/>
      <w:lang w:val="en-US" w:eastAsia="en-US"/>
    </w:rPr>
  </w:style>
  <w:style w:type="paragraph" w:customStyle="1" w:styleId="Kiu6">
    <w:name w:val="Kiểu6"/>
    <w:basedOn w:val="u3"/>
    <w:link w:val="Kiu6Char"/>
    <w:qFormat/>
    <w:pPr>
      <w:numPr>
        <w:numId w:val="13"/>
      </w:numPr>
      <w:ind w:left="0" w:firstLine="0"/>
    </w:pPr>
    <w:rPr>
      <w:lang w:val="vi-VN"/>
    </w:rPr>
  </w:style>
  <w:style w:type="character" w:customStyle="1" w:styleId="Kiu6Char">
    <w:name w:val="Kiểu6 Char"/>
    <w:basedOn w:val="u3Char"/>
    <w:link w:val="Kiu6"/>
    <w:qFormat/>
    <w:rPr>
      <w:rFonts w:eastAsiaTheme="majorEastAsia" w:cstheme="majorBidi"/>
      <w:b/>
      <w:bCs/>
      <w:sz w:val="26"/>
      <w:szCs w:val="22"/>
      <w:lang w:val="en-US" w:eastAsia="en-US"/>
    </w:rPr>
  </w:style>
  <w:style w:type="paragraph" w:customStyle="1" w:styleId="Kiu7">
    <w:name w:val="Kiểu7"/>
    <w:basedOn w:val="u3"/>
    <w:link w:val="Kiu7Char"/>
    <w:qFormat/>
    <w:pPr>
      <w:numPr>
        <w:numId w:val="14"/>
      </w:numPr>
      <w:ind w:left="0" w:firstLine="0"/>
    </w:pPr>
    <w:rPr>
      <w:lang w:val="vi-VN"/>
    </w:rPr>
  </w:style>
  <w:style w:type="character" w:customStyle="1" w:styleId="Kiu7Char">
    <w:name w:val="Kiểu7 Char"/>
    <w:basedOn w:val="u3Char"/>
    <w:link w:val="Kiu7"/>
    <w:qFormat/>
    <w:rPr>
      <w:rFonts w:eastAsiaTheme="majorEastAsia" w:cstheme="majorBidi"/>
      <w:b/>
      <w:bCs/>
      <w:sz w:val="26"/>
      <w:szCs w:val="22"/>
      <w:lang w:val="en-US" w:eastAsia="en-US"/>
    </w:rPr>
  </w:style>
  <w:style w:type="paragraph" w:customStyle="1" w:styleId="Kiu8">
    <w:name w:val="Kiểu8"/>
    <w:basedOn w:val="Kiu7"/>
    <w:link w:val="Kiu8Char"/>
    <w:qFormat/>
    <w:pPr>
      <w:numPr>
        <w:numId w:val="15"/>
      </w:numPr>
      <w:ind w:left="0" w:firstLine="0"/>
    </w:pPr>
  </w:style>
  <w:style w:type="character" w:customStyle="1" w:styleId="Kiu8Char">
    <w:name w:val="Kiểu8 Char"/>
    <w:basedOn w:val="Kiu7Char"/>
    <w:link w:val="Kiu8"/>
    <w:qFormat/>
    <w:rPr>
      <w:rFonts w:eastAsiaTheme="majorEastAsia" w:cstheme="majorBidi"/>
      <w:b/>
      <w:bCs/>
      <w:sz w:val="26"/>
      <w:szCs w:val="22"/>
      <w:lang w:val="en-US" w:eastAsia="en-US"/>
    </w:rPr>
  </w:style>
  <w:style w:type="paragraph" w:customStyle="1" w:styleId="Kiu9">
    <w:name w:val="Kiểu9"/>
    <w:basedOn w:val="u3"/>
    <w:link w:val="Kiu9Char"/>
    <w:qFormat/>
    <w:pPr>
      <w:numPr>
        <w:numId w:val="16"/>
      </w:numPr>
      <w:ind w:left="0" w:firstLine="0"/>
    </w:pPr>
    <w:rPr>
      <w:lang w:val="vi-VN"/>
    </w:rPr>
  </w:style>
  <w:style w:type="character" w:customStyle="1" w:styleId="Kiu9Char">
    <w:name w:val="Kiểu9 Char"/>
    <w:basedOn w:val="u3Char"/>
    <w:link w:val="Kiu9"/>
    <w:qFormat/>
    <w:rPr>
      <w:rFonts w:eastAsiaTheme="majorEastAsia" w:cstheme="majorBidi"/>
      <w:b/>
      <w:bCs/>
      <w:sz w:val="26"/>
      <w:szCs w:val="22"/>
      <w:lang w:val="en-US" w:eastAsia="en-US"/>
    </w:rPr>
  </w:style>
  <w:style w:type="paragraph" w:customStyle="1" w:styleId="Kiu10">
    <w:name w:val="Kiểu10"/>
    <w:basedOn w:val="Kiu9"/>
    <w:link w:val="Kiu10Char"/>
    <w:qFormat/>
    <w:pPr>
      <w:numPr>
        <w:numId w:val="17"/>
      </w:numPr>
      <w:ind w:left="0" w:firstLine="0"/>
    </w:pPr>
  </w:style>
  <w:style w:type="character" w:customStyle="1" w:styleId="Kiu10Char">
    <w:name w:val="Kiểu10 Char"/>
    <w:basedOn w:val="Kiu9Char"/>
    <w:link w:val="Kiu10"/>
    <w:qFormat/>
    <w:rPr>
      <w:rFonts w:eastAsiaTheme="majorEastAsia" w:cstheme="majorBidi"/>
      <w:b/>
      <w:bCs/>
      <w:sz w:val="26"/>
      <w:szCs w:val="22"/>
      <w:lang w:val="en-US" w:eastAsia="en-US"/>
    </w:rPr>
  </w:style>
  <w:style w:type="paragraph" w:customStyle="1" w:styleId="Kiu11">
    <w:name w:val="Kiểu11"/>
    <w:basedOn w:val="Kiu10"/>
    <w:link w:val="Kiu11Char"/>
    <w:qFormat/>
    <w:pPr>
      <w:numPr>
        <w:numId w:val="18"/>
      </w:numPr>
      <w:ind w:left="0" w:firstLine="0"/>
    </w:pPr>
  </w:style>
  <w:style w:type="character" w:customStyle="1" w:styleId="Kiu11Char">
    <w:name w:val="Kiểu11 Char"/>
    <w:basedOn w:val="Kiu10Char"/>
    <w:link w:val="Kiu11"/>
    <w:qFormat/>
    <w:rPr>
      <w:rFonts w:eastAsiaTheme="majorEastAsia" w:cstheme="majorBidi"/>
      <w:b/>
      <w:bCs/>
      <w:sz w:val="26"/>
      <w:szCs w:val="22"/>
      <w:lang w:val="en-US" w:eastAsia="en-US"/>
    </w:rPr>
  </w:style>
  <w:style w:type="paragraph" w:customStyle="1" w:styleId="Kiu12">
    <w:name w:val="Kiểu12"/>
    <w:basedOn w:val="Kiu11"/>
    <w:link w:val="Kiu12Char"/>
    <w:qFormat/>
    <w:pPr>
      <w:numPr>
        <w:numId w:val="19"/>
      </w:numPr>
      <w:ind w:left="0" w:firstLine="0"/>
    </w:pPr>
  </w:style>
  <w:style w:type="character" w:customStyle="1" w:styleId="Kiu12Char">
    <w:name w:val="Kiểu12 Char"/>
    <w:basedOn w:val="Kiu11Char"/>
    <w:link w:val="Kiu12"/>
    <w:qFormat/>
    <w:rPr>
      <w:rFonts w:eastAsiaTheme="majorEastAsia" w:cstheme="majorBidi"/>
      <w:b/>
      <w:bCs/>
      <w:sz w:val="26"/>
      <w:szCs w:val="22"/>
      <w:lang w:val="en-US" w:eastAsia="en-US"/>
    </w:rPr>
  </w:style>
  <w:style w:type="paragraph" w:customStyle="1" w:styleId="Kiu13">
    <w:name w:val="Kiểu13"/>
    <w:basedOn w:val="Kiu12"/>
    <w:link w:val="Kiu13Char"/>
    <w:qFormat/>
    <w:pPr>
      <w:numPr>
        <w:numId w:val="20"/>
      </w:numPr>
      <w:ind w:left="0" w:firstLine="0"/>
    </w:pPr>
  </w:style>
  <w:style w:type="character" w:customStyle="1" w:styleId="Kiu13Char">
    <w:name w:val="Kiểu13 Char"/>
    <w:basedOn w:val="Kiu12Char"/>
    <w:link w:val="Kiu13"/>
    <w:qFormat/>
    <w:rPr>
      <w:rFonts w:eastAsiaTheme="majorEastAsia" w:cstheme="majorBidi"/>
      <w:b/>
      <w:bCs/>
      <w:sz w:val="26"/>
      <w:szCs w:val="22"/>
      <w:lang w:val="en-US" w:eastAsia="en-US"/>
    </w:rPr>
  </w:style>
  <w:style w:type="paragraph" w:customStyle="1" w:styleId="Kiu14">
    <w:name w:val="Kiểu14"/>
    <w:basedOn w:val="Kiu13"/>
    <w:link w:val="Kiu14Char"/>
    <w:qFormat/>
    <w:pPr>
      <w:numPr>
        <w:numId w:val="21"/>
      </w:numPr>
      <w:ind w:left="0" w:firstLine="0"/>
    </w:pPr>
  </w:style>
  <w:style w:type="character" w:customStyle="1" w:styleId="Kiu14Char">
    <w:name w:val="Kiểu14 Char"/>
    <w:basedOn w:val="Kiu13Char"/>
    <w:link w:val="Kiu14"/>
    <w:qFormat/>
    <w:rPr>
      <w:rFonts w:eastAsiaTheme="majorEastAsia" w:cstheme="majorBidi"/>
      <w:b/>
      <w:bCs/>
      <w:sz w:val="26"/>
      <w:szCs w:val="22"/>
      <w:lang w:val="en-US" w:eastAsia="en-US"/>
    </w:rPr>
  </w:style>
  <w:style w:type="paragraph" w:customStyle="1" w:styleId="Kiu15">
    <w:name w:val="Kiểu15"/>
    <w:basedOn w:val="Kiu14"/>
    <w:link w:val="Kiu15Char"/>
    <w:qFormat/>
    <w:pPr>
      <w:numPr>
        <w:numId w:val="22"/>
      </w:numPr>
      <w:ind w:left="0" w:firstLine="0"/>
    </w:pPr>
  </w:style>
  <w:style w:type="character" w:customStyle="1" w:styleId="Kiu15Char">
    <w:name w:val="Kiểu15 Char"/>
    <w:basedOn w:val="Kiu14Char"/>
    <w:link w:val="Kiu15"/>
    <w:qFormat/>
    <w:rPr>
      <w:rFonts w:eastAsiaTheme="majorEastAsia" w:cstheme="majorBidi"/>
      <w:b/>
      <w:bCs/>
      <w:sz w:val="26"/>
      <w:szCs w:val="22"/>
      <w:lang w:val="en-US" w:eastAsia="en-US"/>
    </w:rPr>
  </w:style>
  <w:style w:type="character" w:customStyle="1" w:styleId="citation-69">
    <w:name w:val="citation-69"/>
    <w:basedOn w:val="Phngmcinhcuaoanvn"/>
    <w:qFormat/>
  </w:style>
  <w:style w:type="character" w:customStyle="1" w:styleId="citation-68">
    <w:name w:val="citation-68"/>
    <w:basedOn w:val="Phngmcinhcuaoanvn"/>
    <w:qFormat/>
  </w:style>
  <w:style w:type="character" w:customStyle="1" w:styleId="citation-131">
    <w:name w:val="citation-131"/>
    <w:basedOn w:val="Phngmcinhcuaoanvn"/>
    <w:qFormat/>
  </w:style>
  <w:style w:type="paragraph" w:customStyle="1" w:styleId="IEEE-Ref">
    <w:name w:val="IEEE-Ref"/>
    <w:basedOn w:val="Binhthng"/>
    <w:pPr>
      <w:spacing w:after="0" w:line="240" w:lineRule="auto"/>
    </w:pPr>
  </w:style>
  <w:style w:type="character" w:styleId="cpChagiiquyt">
    <w:name w:val="Unresolved Mention"/>
    <w:basedOn w:val="Phngmcinhcuaoanvn"/>
    <w:uiPriority w:val="99"/>
    <w:semiHidden/>
    <w:unhideWhenUsed/>
    <w:rsid w:val="006953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9.png"/><Relationship Id="rId39" Type="http://schemas.openxmlformats.org/officeDocument/2006/relationships/image" Target="media/image21.png"/><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hyperlink" Target="https://learn.microsoft.com"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2.png"/><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hyperlink" Target="https://sthuflitedu-my.sharepoint.com/:f:/g/personal/23dh114356_st_huflit_edu_vn/Eo7PwNv2xFhNlEW8Tyivr4IBumFVKN_jQeG5iV1zmCJ1Ww?e=XJ2bPj" TargetMode="External"/><Relationship Id="rId58" Type="http://schemas.openxmlformats.org/officeDocument/2006/relationships/fontTable" Target="fontTable.xml"/><Relationship Id="rId5" Type="http://schemas.openxmlformats.org/officeDocument/2006/relationships/customXml" Target="../customXml/item5.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yperlink" Target="https://www.canva.com/design/DAG5uI3qZtM/Vd0iD8nloK3rL12S3vXKdg/edit?utm_content=DAG5uI3qZtM&amp;utm_campaign=designshare&amp;utm_medium=link2&amp;utm_source=sharebutton" TargetMode="External"/><Relationship Id="rId8" Type="http://schemas.openxmlformats.org/officeDocument/2006/relationships/settings" Target="settings.xml"/><Relationship Id="rId51"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eader" Target="header4.xml"/><Relationship Id="rId46" Type="http://schemas.openxmlformats.org/officeDocument/2006/relationships/image" Target="media/image28.png"/><Relationship Id="rId59"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image" Target="media/image23.png"/><Relationship Id="rId54"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3.xm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1.png"/><Relationship Id="rId57" Type="http://schemas.openxmlformats.org/officeDocument/2006/relationships/header" Target="header7.xml"/><Relationship Id="rId10" Type="http://schemas.openxmlformats.org/officeDocument/2006/relationships/footnotes" Target="footnotes.xml"/><Relationship Id="rId31" Type="http://schemas.openxmlformats.org/officeDocument/2006/relationships/image" Target="media/image14.png"/><Relationship Id="rId44" Type="http://schemas.openxmlformats.org/officeDocument/2006/relationships/image" Target="media/image26.png"/><Relationship Id="rId5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Document" ma:contentTypeID="0x0101009820EA0C16DB924CBD55449FA91F146B" ma:contentTypeVersion="14" ma:contentTypeDescription="Create a new document." ma:contentTypeScope="" ma:versionID="0ca76564e41e67d5848d951cd1f0ecb1">
  <xsd:schema xmlns:xsd="http://www.w3.org/2001/XMLSchema" xmlns:xs="http://www.w3.org/2001/XMLSchema" xmlns:p="http://schemas.microsoft.com/office/2006/metadata/properties" xmlns:ns3="6d2d69d5-292a-4748-a57b-62c3977d90e7" xmlns:ns4="0ee018d6-08b3-4c85-a43a-b982f3267400" targetNamespace="http://schemas.microsoft.com/office/2006/metadata/properties" ma:root="true" ma:fieldsID="7e4cb521fa8c0fec1ac4487af5137cfe" ns3:_="" ns4:_="">
    <xsd:import namespace="6d2d69d5-292a-4748-a57b-62c3977d90e7"/>
    <xsd:import namespace="0ee018d6-08b3-4c85-a43a-b982f3267400"/>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2d69d5-292a-4748-a57b-62c3977d90e7"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ee018d6-08b3-4c85-a43a-b982f3267400"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6d2d69d5-292a-4748-a57b-62c3977d90e7"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E31A40-79E2-45F3-9C80-B77C491161A4}">
  <ds:schemaRefs>
    <ds:schemaRef ds:uri="http://schemas.microsoft.com/sharepoint/v3/contenttype/fo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F3DFDC0B-A293-4159-A3D7-9DAC08854C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2d69d5-292a-4748-a57b-62c3977d90e7"/>
    <ds:schemaRef ds:uri="0ee018d6-08b3-4c85-a43a-b982f32674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E17356-C024-436B-A802-F63AD21E1229}">
  <ds:schemaRefs>
    <ds:schemaRef ds:uri="http://schemas.microsoft.com/office/2006/metadata/properties"/>
    <ds:schemaRef ds:uri="http://schemas.microsoft.com/office/infopath/2007/PartnerControls"/>
    <ds:schemaRef ds:uri="6d2d69d5-292a-4748-a57b-62c3977d90e7"/>
  </ds:schemaRefs>
</ds:datastoreItem>
</file>

<file path=customXml/itemProps5.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53</Pages>
  <Words>11613</Words>
  <Characters>46917</Characters>
  <Application>Microsoft Office Word</Application>
  <DocSecurity>0</DocSecurity>
  <Lines>1563</Lines>
  <Paragraphs>1245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Đặng Quốc Hưng</cp:lastModifiedBy>
  <cp:revision>577</cp:revision>
  <dcterms:created xsi:type="dcterms:W3CDTF">2025-11-02T08:00:00Z</dcterms:created>
  <dcterms:modified xsi:type="dcterms:W3CDTF">2025-11-26T15:39:00Z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8E84FAC4531B4FEB8CAAC4CF2E8677B8_13</vt:lpwstr>
  </property>
  <property fmtid="{D5CDD505-2E9C-101B-9397-08002B2CF9AE}" pid="4" name="ContentTypeId">
    <vt:lpwstr>0x0101009820EA0C16DB924CBD55449FA91F146B</vt:lpwstr>
  </property>
</Properties>
</file>